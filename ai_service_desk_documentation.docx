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1B5AE6">
      <w:pPr>
        <w:ind w:left="-1100" w:leftChars="-500" w:right="-1478" w:rightChars="-672" w:firstLine="1100" w:firstLineChars="500"/>
        <w:rPr>
          <w:rFonts w:asciiTheme="majorHAnsi" w:hAnsiTheme="majorHAnsi" w:cstheme="majorBidi"/>
        </w:rPr>
      </w:pPr>
      <w:bookmarkStart w:id="0" w:name="_GoBack"/>
      <w:bookmarkEnd w:id="0"/>
    </w:p>
    <w:p w14:paraId="407B2004">
      <w:pPr>
        <w:rPr>
          <w:rFonts w:asciiTheme="majorHAnsi" w:hAnsiTheme="majorHAnsi" w:cstheme="majorHAnsi"/>
        </w:rPr>
      </w:pPr>
    </w:p>
    <w:p w14:paraId="4E881A09">
      <w:pPr>
        <w:rPr>
          <w:rFonts w:asciiTheme="majorHAnsi" w:hAnsiTheme="majorHAnsi" w:cstheme="majorHAnsi"/>
        </w:rPr>
      </w:pPr>
    </w:p>
    <w:p w14:paraId="565BAA47">
      <w:pPr>
        <w:ind w:left="720"/>
      </w:pPr>
    </w:p>
    <w:p w14:paraId="02FB0C8B">
      <w:pPr>
        <w:ind w:left="720"/>
      </w:pPr>
    </w:p>
    <w:p w14:paraId="30281F8D">
      <w:pPr>
        <w:ind w:left="720"/>
      </w:pPr>
    </w:p>
    <w:p w14:paraId="2FE5401B">
      <w:pPr>
        <w:ind w:left="720"/>
      </w:pPr>
    </w:p>
    <w:p w14:paraId="204D1D16">
      <w:pPr>
        <w:ind w:left="720"/>
      </w:pPr>
    </w:p>
    <w:p w14:paraId="7A3EF425">
      <w:pPr>
        <w:ind w:left="720"/>
      </w:pPr>
    </w:p>
    <w:p w14:paraId="7A5BDA67">
      <w:pPr>
        <w:ind w:left="720"/>
      </w:pPr>
    </w:p>
    <w:p w14:paraId="15A04BEC">
      <w:pPr>
        <w:ind w:left="720"/>
      </w:pPr>
    </w:p>
    <w:p w14:paraId="3CA49481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>AI Service Desk</w:t>
      </w:r>
    </w:p>
    <w:p w14:paraId="60CD08B6">
      <w:pPr>
        <w:spacing w:before="200" w:after="100"/>
        <w:jc w:val="center"/>
        <w:rPr>
          <w:rFonts w:hint="default"/>
          <w:color w:val="000000" w:themeColor="text1"/>
          <w:sz w:val="34"/>
          <w:szCs w:val="3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34"/>
          <w:szCs w:val="34"/>
          <w:lang w:val="en-IN"/>
          <w14:textFill>
            <w14:solidFill>
              <w14:schemeClr w14:val="tx1"/>
            </w14:solidFill>
          </w14:textFill>
        </w:rPr>
        <w:t xml:space="preserve">  </w:t>
      </w:r>
      <w:r>
        <w:rPr>
          <w:color w:val="000000" w:themeColor="text1"/>
          <w:sz w:val="34"/>
          <w:szCs w:val="34"/>
          <w14:textFill>
            <w14:solidFill>
              <w14:schemeClr w14:val="tx1"/>
            </w14:solidFill>
          </w14:textFill>
        </w:rPr>
        <w:t>Technical Documentation</w:t>
      </w:r>
      <w:r>
        <w:rPr>
          <w:rFonts w:hint="default"/>
          <w:color w:val="000000" w:themeColor="text1"/>
          <w:sz w:val="34"/>
          <w:szCs w:val="34"/>
          <w:lang w:val="en-IN"/>
          <w14:textFill>
            <w14:solidFill>
              <w14:schemeClr w14:val="tx1"/>
            </w14:solidFill>
          </w14:textFill>
        </w:rPr>
        <w:t xml:space="preserve"> by Gokul M </w:t>
      </w:r>
    </w:p>
    <w:p w14:paraId="71BD6947">
      <w:pPr>
        <w:spacing w:before="200" w:after="100"/>
        <w:jc w:val="center"/>
        <w:rPr>
          <w:rFonts w:hint="default"/>
          <w:color w:val="000000" w:themeColor="text1"/>
          <w:sz w:val="34"/>
          <w:szCs w:val="3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34"/>
          <w:szCs w:val="34"/>
          <w:lang w:val="en-IN"/>
          <w14:textFill>
            <w14:solidFill>
              <w14:schemeClr w14:val="tx1"/>
            </w14:solidFill>
          </w14:textFill>
        </w:rPr>
        <w:t xml:space="preserve">(Trainee - MTS Full Stack) </w:t>
      </w:r>
    </w:p>
    <w:p w14:paraId="7CA1F88B">
      <w:pPr>
        <w:spacing w:line="240" w:lineRule="auto"/>
        <w:jc w:val="center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b/>
          <w:bCs/>
          <w:sz w:val="24"/>
          <w:szCs w:val="24"/>
        </w:rPr>
        <w:t>Date:</w:t>
      </w:r>
      <w:r>
        <w:rPr>
          <w:rFonts w:asciiTheme="majorHAnsi" w:hAnsiTheme="majorHAnsi" w:cstheme="majorBidi"/>
          <w:sz w:val="24"/>
          <w:szCs w:val="24"/>
        </w:rPr>
        <w:t xml:space="preserve"> </w:t>
      </w:r>
      <w:r>
        <w:rPr>
          <w:rFonts w:hint="default" w:asciiTheme="majorHAnsi" w:hAnsiTheme="majorHAnsi" w:cstheme="majorBidi"/>
          <w:sz w:val="24"/>
          <w:szCs w:val="24"/>
          <w:lang w:val="en-IN"/>
        </w:rPr>
        <w:t xml:space="preserve">July 24, 2026 </w:t>
      </w:r>
      <w:r>
        <w:rPr>
          <w:rFonts w:asciiTheme="majorHAnsi" w:hAnsiTheme="majorHAnsi" w:cstheme="majorBidi"/>
          <w:sz w:val="24"/>
          <w:szCs w:val="24"/>
        </w:rPr>
        <w:t xml:space="preserve"> </w:t>
      </w:r>
      <w:r>
        <w:rPr>
          <w:rFonts w:asciiTheme="majorHAnsi" w:hAnsiTheme="majorHAnsi" w:cstheme="majorBidi"/>
          <w:b/>
          <w:bCs/>
          <w:sz w:val="24"/>
          <w:szCs w:val="24"/>
        </w:rPr>
        <w:t>Version:</w:t>
      </w:r>
      <w:r>
        <w:rPr>
          <w:rFonts w:asciiTheme="majorHAnsi" w:hAnsiTheme="majorHAnsi" w:cstheme="majorBidi"/>
          <w:sz w:val="24"/>
          <w:szCs w:val="24"/>
        </w:rPr>
        <w:t xml:space="preserve"> 1.0</w:t>
      </w:r>
    </w:p>
    <w:p w14:paraId="3B59F8E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06B8D7D5">
      <w:pPr>
        <w:rPr>
          <w:rFonts w:asciiTheme="majorHAnsi" w:hAnsiTheme="majorHAnsi" w:cstheme="majorHAnsi"/>
        </w:rPr>
      </w:pPr>
    </w:p>
    <w:p w14:paraId="1F2A1AB8">
      <w:pPr>
        <w:rPr>
          <w:rFonts w:asciiTheme="majorHAnsi" w:hAnsiTheme="majorHAnsi" w:cstheme="majorHAnsi"/>
        </w:rPr>
      </w:pPr>
    </w:p>
    <w:tbl>
      <w:tblPr>
        <w:tblStyle w:val="12"/>
        <w:tblW w:w="96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2405"/>
        <w:gridCol w:w="2405"/>
        <w:gridCol w:w="2405"/>
      </w:tblGrid>
      <w:tr w14:paraId="62B46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05" w:type="dxa"/>
            <w:vAlign w:val="center"/>
          </w:tcPr>
          <w:p w14:paraId="72E58414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Version</w:t>
            </w:r>
          </w:p>
        </w:tc>
        <w:tc>
          <w:tcPr>
            <w:tcW w:w="2405" w:type="dxa"/>
            <w:vAlign w:val="center"/>
          </w:tcPr>
          <w:p w14:paraId="6A08F4F7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2405" w:type="dxa"/>
            <w:vAlign w:val="center"/>
          </w:tcPr>
          <w:p w14:paraId="74AA91C0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Author</w:t>
            </w:r>
          </w:p>
        </w:tc>
        <w:tc>
          <w:tcPr>
            <w:tcW w:w="2405" w:type="dxa"/>
            <w:vAlign w:val="center"/>
          </w:tcPr>
          <w:p w14:paraId="4EA673C7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Description</w:t>
            </w:r>
          </w:p>
        </w:tc>
      </w:tr>
      <w:tr w14:paraId="1AEF4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2405" w:type="dxa"/>
          </w:tcPr>
          <w:p w14:paraId="3E7B3EFE">
            <w:pPr>
              <w:spacing w:line="360" w:lineRule="auto"/>
              <w:jc w:val="center"/>
              <w:rPr>
                <w:rFonts w:hint="default" w:asciiTheme="majorHAnsi" w:hAnsiTheme="majorHAnsi" w:cstheme="majorHAnsi"/>
                <w:b/>
                <w:bCs/>
                <w:lang w:val="en-IN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1.0</w:t>
            </w:r>
            <w:r>
              <w:rPr>
                <w:rFonts w:hint="default" w:asciiTheme="majorHAnsi" w:hAnsiTheme="majorHAnsi" w:cstheme="majorHAnsi"/>
                <w:b/>
                <w:bCs/>
                <w:lang w:val="en-IN"/>
              </w:rPr>
              <w:t>.0</w:t>
            </w:r>
          </w:p>
        </w:tc>
        <w:tc>
          <w:tcPr>
            <w:tcW w:w="2405" w:type="dxa"/>
          </w:tcPr>
          <w:p w14:paraId="192C6061">
            <w:pPr>
              <w:spacing w:line="360" w:lineRule="auto"/>
              <w:jc w:val="center"/>
              <w:rPr>
                <w:rFonts w:asciiTheme="majorHAnsi" w:hAnsiTheme="majorHAnsi" w:cstheme="majorBidi"/>
                <w:b/>
                <w:bCs/>
              </w:rPr>
            </w:pPr>
            <w:r>
              <w:rPr>
                <w:rFonts w:hint="default" w:asciiTheme="majorHAnsi" w:hAnsiTheme="majorHAnsi" w:cstheme="majorBidi"/>
                <w:b/>
                <w:bCs/>
                <w:sz w:val="24"/>
                <w:szCs w:val="24"/>
                <w:lang w:val="en-IN"/>
              </w:rPr>
              <w:t>July 24, 2026</w:t>
            </w:r>
          </w:p>
        </w:tc>
        <w:tc>
          <w:tcPr>
            <w:tcW w:w="2405" w:type="dxa"/>
          </w:tcPr>
          <w:p w14:paraId="567A355D">
            <w:pPr>
              <w:spacing w:line="360" w:lineRule="auto"/>
              <w:jc w:val="center"/>
              <w:rPr>
                <w:rFonts w:hint="default" w:asciiTheme="majorHAnsi" w:hAnsiTheme="majorHAnsi" w:cstheme="majorBidi"/>
                <w:b/>
                <w:bCs/>
                <w:lang w:val="en-IN"/>
              </w:rPr>
            </w:pPr>
            <w:r>
              <w:rPr>
                <w:rFonts w:hint="default" w:asciiTheme="majorHAnsi" w:hAnsiTheme="majorHAnsi" w:cstheme="majorBidi"/>
                <w:b/>
                <w:bCs/>
                <w:lang w:val="en-IN"/>
              </w:rPr>
              <w:t>Gokul M</w:t>
            </w:r>
          </w:p>
        </w:tc>
        <w:tc>
          <w:tcPr>
            <w:tcW w:w="2405" w:type="dxa"/>
          </w:tcPr>
          <w:p w14:paraId="295E1F9B">
            <w:pPr>
              <w:spacing w:line="360" w:lineRule="auto"/>
              <w:jc w:val="center"/>
              <w:rPr>
                <w:rFonts w:hint="default" w:asciiTheme="majorHAnsi" w:hAnsiTheme="majorHAnsi" w:cstheme="majorHAnsi"/>
                <w:b/>
                <w:bCs/>
                <w:lang w:val="en-IN"/>
              </w:rPr>
            </w:pPr>
            <w:r>
              <w:rPr>
                <w:rFonts w:hint="default" w:asciiTheme="majorHAnsi" w:hAnsiTheme="majorHAnsi" w:cstheme="majorHAnsi"/>
                <w:b/>
                <w:bCs/>
                <w:lang w:val="en-IN"/>
              </w:rPr>
              <w:t>Python Backend Training task</w:t>
            </w:r>
          </w:p>
        </w:tc>
      </w:tr>
    </w:tbl>
    <w:p w14:paraId="055384B0">
      <w:pPr>
        <w:rPr>
          <w:rFonts w:asciiTheme="majorHAnsi" w:hAnsiTheme="majorHAnsi" w:cstheme="majorHAnsi"/>
        </w:rPr>
      </w:pPr>
    </w:p>
    <w:p w14:paraId="27F8AC20">
      <w:pPr>
        <w:rPr>
          <w:rFonts w:asciiTheme="majorHAnsi" w:hAnsiTheme="majorHAnsi" w:cstheme="majorHAnsi"/>
        </w:rPr>
      </w:pPr>
    </w:p>
    <w:p w14:paraId="4B43D737">
      <w:pPr>
        <w:rPr>
          <w:rFonts w:asciiTheme="majorHAnsi" w:hAnsiTheme="majorHAnsi" w:cstheme="majorHAnsi"/>
        </w:rPr>
      </w:pPr>
    </w:p>
    <w:p w14:paraId="5AA89000">
      <w:pPr>
        <w:rPr>
          <w:rFonts w:asciiTheme="majorHAnsi" w:hAnsiTheme="majorHAnsi" w:cstheme="majorHAnsi"/>
        </w:rPr>
      </w:pPr>
    </w:p>
    <w:p w14:paraId="2EAA3CB9">
      <w:pPr>
        <w:rPr>
          <w:rFonts w:asciiTheme="majorHAnsi" w:hAnsiTheme="majorHAnsi" w:cstheme="majorHAnsi"/>
        </w:rPr>
      </w:pPr>
    </w:p>
    <w:p w14:paraId="3ABECFD5">
      <w:pPr>
        <w:rPr>
          <w:rFonts w:asciiTheme="majorHAnsi" w:hAnsiTheme="majorHAnsi" w:cstheme="majorHAnsi"/>
        </w:rPr>
      </w:pPr>
    </w:p>
    <w:p w14:paraId="30D84030">
      <w:pPr>
        <w:rPr>
          <w:rFonts w:asciiTheme="majorHAnsi" w:hAnsiTheme="majorHAnsi" w:cstheme="majorHAnsi"/>
        </w:rPr>
      </w:pPr>
    </w:p>
    <w:p w14:paraId="205DE6DC">
      <w:pPr>
        <w:rPr>
          <w:rFonts w:asciiTheme="majorHAnsi" w:hAnsiTheme="majorHAnsi" w:cstheme="majorHAnsi"/>
        </w:rPr>
      </w:pPr>
    </w:p>
    <w:p w14:paraId="681483CE">
      <w:pPr>
        <w:rPr>
          <w:rFonts w:asciiTheme="majorHAnsi" w:hAnsiTheme="majorHAnsi" w:cstheme="majorHAnsi"/>
        </w:rPr>
      </w:pPr>
    </w:p>
    <w:p w14:paraId="1E309BB7">
      <w:pPr>
        <w:rPr>
          <w:rFonts w:asciiTheme="majorHAnsi" w:hAnsiTheme="majorHAnsi" w:cstheme="majorHAnsi"/>
        </w:rPr>
      </w:pPr>
    </w:p>
    <w:p w14:paraId="6ECBD969">
      <w:pPr>
        <w:rPr>
          <w:rFonts w:asciiTheme="majorHAnsi" w:hAnsiTheme="majorHAnsi" w:cstheme="majorHAnsi"/>
        </w:rPr>
      </w:pPr>
    </w:p>
    <w:p w14:paraId="3A5646C9">
      <w:pPr>
        <w:rPr>
          <w:rFonts w:asciiTheme="majorHAnsi" w:hAnsiTheme="majorHAnsi" w:cstheme="majorHAnsi"/>
        </w:rPr>
      </w:pPr>
    </w:p>
    <w:p w14:paraId="612A1A1C">
      <w:pPr>
        <w:rPr>
          <w:rFonts w:asciiTheme="majorHAnsi" w:hAnsiTheme="majorHAnsi" w:cstheme="majorHAnsi"/>
        </w:rPr>
      </w:pPr>
    </w:p>
    <w:p w14:paraId="2A7F2A1E">
      <w:pPr>
        <w:rPr>
          <w:rFonts w:asciiTheme="majorHAnsi" w:hAnsiTheme="majorHAnsi" w:cstheme="majorHAnsi"/>
        </w:rPr>
      </w:pPr>
    </w:p>
    <w:p w14:paraId="59AC757B">
      <w:pPr>
        <w:rPr>
          <w:rFonts w:asciiTheme="majorHAnsi" w:hAnsiTheme="majorHAnsi" w:cstheme="majorHAnsi"/>
        </w:rPr>
      </w:pPr>
    </w:p>
    <w:p w14:paraId="4A24A137">
      <w:pPr>
        <w:rPr>
          <w:rFonts w:asciiTheme="majorHAnsi" w:hAnsiTheme="majorHAnsi" w:cstheme="majorHAnsi"/>
        </w:rPr>
      </w:pPr>
    </w:p>
    <w:p w14:paraId="11291C39">
      <w:pPr>
        <w:rPr>
          <w:rFonts w:asciiTheme="majorHAnsi" w:hAnsiTheme="majorHAnsi" w:cstheme="majorHAnsi"/>
        </w:rPr>
      </w:pPr>
    </w:p>
    <w:p w14:paraId="71BE26C2">
      <w:pPr>
        <w:rPr>
          <w:rFonts w:asciiTheme="majorHAnsi" w:hAnsiTheme="majorHAnsi" w:cstheme="majorHAnsi"/>
        </w:rPr>
      </w:pPr>
    </w:p>
    <w:p w14:paraId="705F39B2">
      <w:pPr>
        <w:rPr>
          <w:rFonts w:asciiTheme="majorHAnsi" w:hAnsiTheme="majorHAnsi" w:cstheme="majorHAnsi"/>
        </w:rPr>
      </w:pPr>
    </w:p>
    <w:sdt>
      <w:sdtPr>
        <w:rPr>
          <w:rFonts w:hint="default" w:ascii="Times New Roman" w:hAnsi="Times New Roman" w:cs="Times New Roman" w:eastAsiaTheme="minorEastAsia"/>
          <w:b/>
          <w:bCs/>
          <w:color w:val="auto"/>
          <w:sz w:val="32"/>
          <w:szCs w:val="32"/>
        </w:rPr>
        <w:id w:val="1208596362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EastAsia" w:cstheme="minorBidi"/>
          <w:b w:val="0"/>
          <w:bCs w:val="0"/>
          <w:color w:val="auto"/>
          <w:sz w:val="22"/>
          <w:szCs w:val="22"/>
        </w:rPr>
      </w:sdtEndPr>
      <w:sdtContent>
        <w:p w14:paraId="05AE1AA6">
          <w:pPr>
            <w:pStyle w:val="169"/>
            <w:rPr>
              <w:rFonts w:hint="default" w:ascii="Times New Roman" w:hAnsi="Times New Roman" w:cs="Times New Roman"/>
              <w:b/>
              <w:bCs/>
              <w:color w:val="auto"/>
              <w:sz w:val="32"/>
              <w:szCs w:val="32"/>
            </w:rPr>
          </w:pPr>
          <w:r>
            <w:rPr>
              <w:rFonts w:hint="default" w:ascii="Times New Roman" w:hAnsi="Times New Roman" w:cs="Times New Roman"/>
              <w:b/>
              <w:bCs/>
              <w:color w:val="auto"/>
              <w:sz w:val="32"/>
              <w:szCs w:val="32"/>
            </w:rPr>
            <w:t>Table of Contents</w:t>
          </w:r>
        </w:p>
        <w:p w14:paraId="0341014A">
          <w:pPr>
            <w:pStyle w:val="41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r>
            <w:fldChar w:fldCharType="begin"/>
          </w:r>
          <w:r>
            <w:instrText xml:space="preserve"> HYPERLINK \l "_Toc1581236576" \h </w:instrText>
          </w:r>
          <w:r>
            <w:fldChar w:fldCharType="separate"/>
          </w:r>
          <w:r>
            <w:rPr>
              <w:rStyle w:val="22"/>
            </w:rPr>
            <w:t>Technical Documentation</w:t>
          </w:r>
          <w:r>
            <w:tab/>
          </w:r>
          <w:r>
            <w:fldChar w:fldCharType="end"/>
          </w:r>
        </w:p>
        <w:p w14:paraId="6FDB2316">
          <w:pPr>
            <w:pStyle w:val="41"/>
            <w:tabs>
              <w:tab w:val="right" w:leader="dot" w:pos="8625"/>
            </w:tabs>
            <w:rPr>
              <w:rStyle w:val="22"/>
              <w:rFonts w:hint="default"/>
              <w:kern w:val="2"/>
              <w:lang w:val="en-IN"/>
              <w14:ligatures w14:val="standardContextual"/>
            </w:rPr>
          </w:pPr>
          <w:r>
            <w:fldChar w:fldCharType="begin"/>
          </w:r>
          <w:r>
            <w:instrText xml:space="preserve"> HYPERLINK \l "_Toc996537018" \h </w:instrText>
          </w:r>
          <w:r>
            <w:fldChar w:fldCharType="separate"/>
          </w:r>
          <w:r>
            <w:rPr>
              <w:rStyle w:val="22"/>
            </w:rPr>
            <w:t>1. Introduction</w:t>
          </w:r>
          <w:r>
            <w:tab/>
          </w:r>
          <w:r>
            <w:rPr>
              <w:rFonts w:hint="default"/>
              <w:lang w:val="en-IN"/>
            </w:rPr>
            <w:t>1</w:t>
          </w:r>
          <w:r>
            <w:fldChar w:fldCharType="end"/>
          </w:r>
        </w:p>
        <w:p w14:paraId="44DDED78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"_Toc1966293278" \h </w:instrText>
          </w:r>
          <w:r>
            <w:fldChar w:fldCharType="separate"/>
          </w:r>
          <w:r>
            <w:rPr>
              <w:rStyle w:val="22"/>
            </w:rPr>
            <w:t>1.1 Purpose</w:t>
          </w:r>
          <w:r>
            <w:tab/>
          </w:r>
          <w:r>
            <w:rPr>
              <w:rFonts w:hint="default"/>
              <w:lang w:val="en-IN"/>
            </w:rPr>
            <w:t>1</w:t>
          </w:r>
          <w:r>
            <w:fldChar w:fldCharType="end"/>
          </w:r>
        </w:p>
        <w:p w14:paraId="10EBE359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"_Toc578606282" \h </w:instrText>
          </w:r>
          <w:r>
            <w:fldChar w:fldCharType="separate"/>
          </w:r>
          <w:r>
            <w:rPr>
              <w:rStyle w:val="22"/>
            </w:rPr>
            <w:t>1.2 Scope</w:t>
          </w:r>
          <w:r>
            <w:tab/>
          </w:r>
          <w:r>
            <w:rPr>
              <w:rFonts w:hint="default"/>
              <w:lang w:val="en-IN"/>
            </w:rPr>
            <w:t>1</w:t>
          </w:r>
          <w:r>
            <w:fldChar w:fldCharType="end"/>
          </w:r>
        </w:p>
        <w:p w14:paraId="447D7D23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"_Toc243512276" \h </w:instrText>
          </w:r>
          <w:r>
            <w:fldChar w:fldCharType="separate"/>
          </w:r>
          <w:r>
            <w:rPr>
              <w:rStyle w:val="22"/>
            </w:rPr>
            <w:t>1.3 Intended Audience</w:t>
          </w:r>
          <w:r>
            <w:tab/>
          </w:r>
          <w:r>
            <w:rPr>
              <w:rFonts w:hint="default"/>
              <w:lang w:val="en-IN"/>
            </w:rPr>
            <w:t>1</w:t>
          </w:r>
          <w:r>
            <w:fldChar w:fldCharType="end"/>
          </w:r>
        </w:p>
        <w:p w14:paraId="1D367D36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"_Toc1027363432" \h </w:instrText>
          </w:r>
          <w:r>
            <w:fldChar w:fldCharType="separate"/>
          </w:r>
          <w:r>
            <w:rPr>
              <w:rStyle w:val="22"/>
            </w:rPr>
            <w:t>1.4 References</w:t>
          </w:r>
          <w:r>
            <w:tab/>
          </w:r>
          <w:r>
            <w:rPr>
              <w:rFonts w:hint="default"/>
              <w:lang w:val="en-IN"/>
            </w:rPr>
            <w:t>1</w:t>
          </w:r>
          <w:r>
            <w:fldChar w:fldCharType="end"/>
          </w:r>
        </w:p>
        <w:p w14:paraId="4E6E3DC2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"_Toc981894527" \h </w:instrText>
          </w:r>
          <w:r>
            <w:fldChar w:fldCharType="separate"/>
          </w:r>
          <w:r>
            <w:rPr>
              <w:rStyle w:val="22"/>
            </w:rPr>
            <w:t>1.5 Acronyms and Definitions</w:t>
          </w:r>
          <w:r>
            <w:tab/>
          </w:r>
          <w:r>
            <w:rPr>
              <w:rFonts w:hint="default"/>
              <w:lang w:val="en-IN"/>
            </w:rPr>
            <w:t>1</w:t>
          </w:r>
          <w:r>
            <w:fldChar w:fldCharType="end"/>
          </w:r>
        </w:p>
        <w:p w14:paraId="76441DB4">
          <w:pPr>
            <w:pStyle w:val="41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"_Toc568100664" \h </w:instrText>
          </w:r>
          <w:r>
            <w:fldChar w:fldCharType="separate"/>
          </w:r>
          <w:r>
            <w:rPr>
              <w:rStyle w:val="22"/>
            </w:rPr>
            <w:t>2. System Overview</w:t>
          </w:r>
          <w:r>
            <w:tab/>
          </w:r>
          <w:r>
            <w:rPr>
              <w:rFonts w:hint="default"/>
              <w:lang w:val="en-IN"/>
            </w:rPr>
            <w:t>2</w:t>
          </w:r>
          <w:r>
            <w:fldChar w:fldCharType="end"/>
          </w:r>
        </w:p>
        <w:p w14:paraId="2E34879D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"_Toc773547819" \h </w:instrText>
          </w:r>
          <w:r>
            <w:fldChar w:fldCharType="separate"/>
          </w:r>
          <w:r>
            <w:rPr>
              <w:rStyle w:val="22"/>
            </w:rPr>
            <w:t>2.1 High-Level Architecture</w:t>
          </w:r>
          <w:r>
            <w:tab/>
          </w:r>
          <w:r>
            <w:rPr>
              <w:rFonts w:hint="default"/>
              <w:lang w:val="en-IN"/>
            </w:rPr>
            <w:t>2</w:t>
          </w:r>
          <w:r>
            <w:fldChar w:fldCharType="end"/>
          </w:r>
        </w:p>
        <w:p w14:paraId="30436A60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"_Toc472018918" \h </w:instrText>
          </w:r>
          <w:r>
            <w:fldChar w:fldCharType="separate"/>
          </w:r>
          <w:r>
            <w:rPr>
              <w:rStyle w:val="22"/>
            </w:rPr>
            <w:t>2.2 System flow - Key Components</w:t>
          </w:r>
          <w:r>
            <w:tab/>
          </w:r>
          <w:r>
            <w:rPr>
              <w:rFonts w:hint="default"/>
              <w:lang w:val="en-IN"/>
            </w:rPr>
            <w:t>2</w:t>
          </w:r>
          <w:r>
            <w:fldChar w:fldCharType="end"/>
          </w:r>
        </w:p>
        <w:p w14:paraId="2554C4A3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"_Toc334739306" \h </w:instrText>
          </w:r>
          <w:r>
            <w:fldChar w:fldCharType="separate"/>
          </w:r>
          <w:r>
            <w:rPr>
              <w:rStyle w:val="22"/>
            </w:rPr>
            <w:t>2.3 User Roles and Access Levels</w:t>
          </w:r>
          <w:r>
            <w:tab/>
          </w:r>
          <w:r>
            <w:rPr>
              <w:rFonts w:hint="default"/>
              <w:lang w:val="en-IN"/>
            </w:rPr>
            <w:t>2</w:t>
          </w:r>
          <w:r>
            <w:fldChar w:fldCharType="end"/>
          </w:r>
        </w:p>
        <w:p w14:paraId="400859F0">
          <w:pPr>
            <w:pStyle w:val="41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"_Toc2085389339" \h </w:instrText>
          </w:r>
          <w:r>
            <w:fldChar w:fldCharType="separate"/>
          </w:r>
          <w:r>
            <w:rPr>
              <w:rStyle w:val="22"/>
            </w:rPr>
            <w:t>3. Functional Requirements</w:t>
          </w:r>
          <w:r>
            <w:tab/>
          </w:r>
          <w:r>
            <w:rPr>
              <w:rFonts w:hint="default"/>
              <w:lang w:val="en-IN"/>
            </w:rPr>
            <w:t>2</w:t>
          </w:r>
          <w:r>
            <w:fldChar w:fldCharType="end"/>
          </w:r>
        </w:p>
        <w:p w14:paraId="1B6F12EC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"_Toc434251136" \h </w:instrText>
          </w:r>
          <w:r>
            <w:fldChar w:fldCharType="separate"/>
          </w:r>
          <w:r>
            <w:rPr>
              <w:rStyle w:val="22"/>
            </w:rPr>
            <w:t>3.1 Module/Feature Name</w:t>
          </w:r>
          <w:r>
            <w:tab/>
          </w:r>
          <w:r>
            <w:rPr>
              <w:rFonts w:hint="default"/>
              <w:lang w:val="en-IN"/>
            </w:rPr>
            <w:t>2</w:t>
          </w:r>
          <w:r>
            <w:fldChar w:fldCharType="end"/>
          </w:r>
        </w:p>
        <w:p w14:paraId="0F35AD32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"_Toc1142275140" \h </w:instrText>
          </w:r>
          <w:r>
            <w:fldChar w:fldCharType="separate"/>
          </w:r>
          <w:r>
            <w:rPr>
              <w:rStyle w:val="22"/>
            </w:rPr>
            <w:t>3.2 Inputs/Outputs</w:t>
          </w:r>
          <w:r>
            <w:tab/>
          </w:r>
          <w:r>
            <w:rPr>
              <w:rFonts w:hint="default"/>
              <w:lang w:val="en-IN"/>
            </w:rPr>
            <w:t>3</w:t>
          </w:r>
          <w:r>
            <w:fldChar w:fldCharType="end"/>
          </w:r>
        </w:p>
        <w:p w14:paraId="19421941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"_Toc1655184923" \h </w:instrText>
          </w:r>
          <w:r>
            <w:fldChar w:fldCharType="separate"/>
          </w:r>
          <w:r>
            <w:rPr>
              <w:rStyle w:val="22"/>
            </w:rPr>
            <w:t>3.3 Business Rules</w:t>
          </w:r>
          <w:r>
            <w:tab/>
          </w:r>
          <w:r>
            <w:rPr>
              <w:rFonts w:hint="default"/>
              <w:lang w:val="en-IN"/>
            </w:rPr>
            <w:t>3</w:t>
          </w:r>
          <w:r>
            <w:fldChar w:fldCharType="end"/>
          </w:r>
        </w:p>
        <w:p w14:paraId="17CF8E09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"_Toc1189002250" \h </w:instrText>
          </w:r>
          <w:r>
            <w:fldChar w:fldCharType="separate"/>
          </w:r>
          <w:r>
            <w:rPr>
              <w:rStyle w:val="22"/>
            </w:rPr>
            <w:t>3.4 Error Handling</w:t>
          </w:r>
          <w:r>
            <w:tab/>
          </w:r>
          <w:r>
            <w:rPr>
              <w:rFonts w:hint="default"/>
              <w:lang w:val="en-IN"/>
            </w:rPr>
            <w:t>3</w:t>
          </w:r>
          <w:r>
            <w:fldChar w:fldCharType="end"/>
          </w:r>
        </w:p>
        <w:p w14:paraId="1088A452">
          <w:pPr>
            <w:pStyle w:val="41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"_Toc405221766" \h </w:instrText>
          </w:r>
          <w:r>
            <w:fldChar w:fldCharType="separate"/>
          </w:r>
          <w:r>
            <w:rPr>
              <w:rStyle w:val="22"/>
            </w:rPr>
            <w:t>4. Non-Functional Requirements</w:t>
          </w:r>
          <w:r>
            <w:tab/>
          </w:r>
          <w:r>
            <w:rPr>
              <w:rFonts w:hint="default"/>
              <w:lang w:val="en-IN"/>
            </w:rPr>
            <w:t>3</w:t>
          </w:r>
          <w:r>
            <w:fldChar w:fldCharType="end"/>
          </w:r>
        </w:p>
        <w:p w14:paraId="6514A857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"_Toc1314367657" \h </w:instrText>
          </w:r>
          <w:r>
            <w:fldChar w:fldCharType="separate"/>
          </w:r>
          <w:r>
            <w:rPr>
              <w:rStyle w:val="22"/>
            </w:rPr>
            <w:t>4.1 Performance</w:t>
          </w:r>
          <w:r>
            <w:tab/>
          </w:r>
          <w:r>
            <w:rPr>
              <w:rFonts w:hint="default"/>
              <w:lang w:val="en-IN"/>
            </w:rPr>
            <w:t>3</w:t>
          </w:r>
          <w:r>
            <w:fldChar w:fldCharType="end"/>
          </w:r>
        </w:p>
        <w:p w14:paraId="648B078A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"_Toc1308798324" \h </w:instrText>
          </w:r>
          <w:r>
            <w:fldChar w:fldCharType="separate"/>
          </w:r>
          <w:r>
            <w:rPr>
              <w:rStyle w:val="22"/>
            </w:rPr>
            <w:t>4.2 Security</w:t>
          </w:r>
          <w:r>
            <w:tab/>
          </w:r>
          <w:r>
            <w:rPr>
              <w:rFonts w:hint="default"/>
              <w:lang w:val="en-IN"/>
            </w:rPr>
            <w:t>3</w:t>
          </w:r>
          <w:r>
            <w:fldChar w:fldCharType="end"/>
          </w:r>
        </w:p>
        <w:p w14:paraId="44AD3597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"_Toc1337670765" \h </w:instrText>
          </w:r>
          <w:r>
            <w:fldChar w:fldCharType="separate"/>
          </w:r>
          <w:r>
            <w:rPr>
              <w:rStyle w:val="22"/>
            </w:rPr>
            <w:t>4.3 Availability</w:t>
          </w:r>
          <w:r>
            <w:tab/>
          </w:r>
          <w:r>
            <w:rPr>
              <w:rFonts w:hint="default"/>
              <w:lang w:val="en-IN"/>
            </w:rPr>
            <w:t>4</w:t>
          </w:r>
          <w:r>
            <w:fldChar w:fldCharType="end"/>
          </w:r>
        </w:p>
        <w:p w14:paraId="43EDB061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"_Toc1236611014" \h </w:instrText>
          </w:r>
          <w:r>
            <w:fldChar w:fldCharType="separate"/>
          </w:r>
          <w:r>
            <w:rPr>
              <w:rStyle w:val="22"/>
            </w:rPr>
            <w:t>4.4 Maintainability</w:t>
          </w:r>
          <w:r>
            <w:tab/>
          </w:r>
          <w:r>
            <w:rPr>
              <w:rFonts w:hint="default"/>
              <w:lang w:val="en-IN"/>
            </w:rPr>
            <w:t>4</w:t>
          </w:r>
          <w:r>
            <w:fldChar w:fldCharType="end"/>
          </w:r>
        </w:p>
        <w:p w14:paraId="109460DE">
          <w:pPr>
            <w:pStyle w:val="41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"_Toc1158683029" \h </w:instrText>
          </w:r>
          <w:r>
            <w:fldChar w:fldCharType="separate"/>
          </w:r>
          <w:r>
            <w:rPr>
              <w:rStyle w:val="22"/>
            </w:rPr>
            <w:t>5. Data Model / Database Design</w:t>
          </w:r>
          <w:r>
            <w:tab/>
          </w:r>
          <w:r>
            <w:rPr>
              <w:rFonts w:hint="default"/>
              <w:lang w:val="en-IN"/>
            </w:rPr>
            <w:t>4</w:t>
          </w:r>
          <w:r>
            <w:fldChar w:fldCharType="end"/>
          </w:r>
        </w:p>
        <w:p w14:paraId="2754E025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"_Toc1057451671" \h </w:instrText>
          </w:r>
          <w:r>
            <w:fldChar w:fldCharType="separate"/>
          </w:r>
          <w:r>
            <w:rPr>
              <w:rStyle w:val="22"/>
            </w:rPr>
            <w:t>5.1 Entity-Relationship Diagram</w:t>
          </w:r>
          <w:r>
            <w:tab/>
          </w:r>
          <w:r>
            <w:rPr>
              <w:rFonts w:hint="default"/>
              <w:lang w:val="en-IN"/>
            </w:rPr>
            <w:t>5</w:t>
          </w:r>
          <w:r>
            <w:fldChar w:fldCharType="end"/>
          </w:r>
        </w:p>
        <w:p w14:paraId="7E27A775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"_Toc678894698" \h </w:instrText>
          </w:r>
          <w:r>
            <w:fldChar w:fldCharType="separate"/>
          </w:r>
          <w:r>
            <w:rPr>
              <w:rStyle w:val="22"/>
            </w:rPr>
            <w:t>5.2 Tables and Fields</w:t>
          </w:r>
          <w:r>
            <w:tab/>
          </w:r>
          <w:r>
            <w:rPr>
              <w:rFonts w:hint="default"/>
              <w:lang w:val="en-IN"/>
            </w:rPr>
            <w:t>5</w:t>
          </w:r>
          <w:r>
            <w:fldChar w:fldCharType="end"/>
          </w:r>
        </w:p>
        <w:p w14:paraId="5250204D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"_Toc957968595" \h </w:instrText>
          </w:r>
          <w:r>
            <w:fldChar w:fldCharType="separate"/>
          </w:r>
          <w:r>
            <w:rPr>
              <w:rStyle w:val="22"/>
            </w:rPr>
            <w:t>5.3 Indexes and Keys</w:t>
          </w:r>
          <w:r>
            <w:tab/>
          </w:r>
          <w:r>
            <w:rPr>
              <w:rFonts w:hint="default"/>
              <w:lang w:val="en-IN"/>
            </w:rPr>
            <w:t>5</w:t>
          </w:r>
          <w:r>
            <w:fldChar w:fldCharType="end"/>
          </w:r>
        </w:p>
        <w:p w14:paraId="66F3F9EB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"_Toc158787983" \h </w:instrText>
          </w:r>
          <w:r>
            <w:fldChar w:fldCharType="separate"/>
          </w:r>
          <w:r>
            <w:rPr>
              <w:rStyle w:val="22"/>
            </w:rPr>
            <w:t>5.4 Sample Data</w:t>
          </w:r>
          <w:r>
            <w:tab/>
          </w:r>
          <w:r>
            <w:rPr>
              <w:rFonts w:hint="default"/>
              <w:lang w:val="en-IN"/>
            </w:rPr>
            <w:t>5</w:t>
          </w:r>
          <w:r>
            <w:fldChar w:fldCharType="end"/>
          </w:r>
        </w:p>
        <w:p w14:paraId="38C7A54E">
          <w:pPr>
            <w:pStyle w:val="41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"_Toc1248931735" \h </w:instrText>
          </w:r>
          <w:r>
            <w:fldChar w:fldCharType="separate"/>
          </w:r>
          <w:r>
            <w:rPr>
              <w:rStyle w:val="22"/>
            </w:rPr>
            <w:t>6. Integration Points</w:t>
          </w:r>
          <w:r>
            <w:tab/>
          </w:r>
          <w:r>
            <w:rPr>
              <w:rFonts w:hint="default"/>
              <w:lang w:val="en-IN"/>
            </w:rPr>
            <w:t>5</w:t>
          </w:r>
          <w:r>
            <w:fldChar w:fldCharType="end"/>
          </w:r>
        </w:p>
        <w:p w14:paraId="5E1D819E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"_Toc985574993" \h </w:instrText>
          </w:r>
          <w:r>
            <w:fldChar w:fldCharType="separate"/>
          </w:r>
          <w:r>
            <w:rPr>
              <w:rStyle w:val="22"/>
            </w:rPr>
            <w:t>6.1 External Systems</w:t>
          </w:r>
          <w:r>
            <w:tab/>
          </w:r>
          <w:r>
            <w:rPr>
              <w:rFonts w:hint="default"/>
              <w:lang w:val="en-IN"/>
            </w:rPr>
            <w:t>5</w:t>
          </w:r>
          <w:r>
            <w:fldChar w:fldCharType="end"/>
          </w:r>
        </w:p>
        <w:p w14:paraId="2D0273E6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"_Toc961573579" \h </w:instrText>
          </w:r>
          <w:r>
            <w:fldChar w:fldCharType="separate"/>
          </w:r>
          <w:r>
            <w:rPr>
              <w:rStyle w:val="22"/>
            </w:rPr>
            <w:t>6.2 APIs Used</w:t>
          </w:r>
          <w:r>
            <w:tab/>
          </w:r>
          <w:r>
            <w:rPr>
              <w:rFonts w:hint="default"/>
              <w:lang w:val="en-IN"/>
            </w:rPr>
            <w:t>5</w:t>
          </w:r>
          <w:r>
            <w:fldChar w:fldCharType="end"/>
          </w:r>
        </w:p>
        <w:p w14:paraId="52250ECD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"_Toc1855994565" \h </w:instrText>
          </w:r>
          <w:r>
            <w:fldChar w:fldCharType="separate"/>
          </w:r>
          <w:r>
            <w:rPr>
              <w:rStyle w:val="22"/>
            </w:rPr>
            <w:t>6.3 Data Flow Diagram</w:t>
          </w:r>
          <w:r>
            <w:tab/>
          </w:r>
          <w:r>
            <w:rPr>
              <w:rFonts w:hint="default"/>
              <w:lang w:val="en-IN"/>
            </w:rPr>
            <w:t>5</w:t>
          </w:r>
          <w:r>
            <w:fldChar w:fldCharType="end"/>
          </w:r>
        </w:p>
        <w:p w14:paraId="72B5BCEA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"_Toc651534616" \h </w:instrText>
          </w:r>
          <w:r>
            <w:fldChar w:fldCharType="separate"/>
          </w:r>
          <w:r>
            <w:rPr>
              <w:rStyle w:val="22"/>
            </w:rPr>
            <w:t>6.4 Authentication/Authorization</w:t>
          </w:r>
          <w:r>
            <w:tab/>
          </w:r>
          <w:r>
            <w:rPr>
              <w:rFonts w:hint="default"/>
              <w:lang w:val="en-IN"/>
            </w:rPr>
            <w:t>6</w:t>
          </w:r>
          <w:r>
            <w:fldChar w:fldCharType="end"/>
          </w:r>
        </w:p>
        <w:p w14:paraId="16342F3D">
          <w:pPr>
            <w:pStyle w:val="41"/>
            <w:tabs>
              <w:tab w:val="right" w:leader="dot" w:pos="8625"/>
            </w:tabs>
          </w:pPr>
        </w:p>
        <w:p w14:paraId="411D532C">
          <w:pPr>
            <w:pStyle w:val="41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"_Toc845374968" \h </w:instrText>
          </w:r>
          <w:r>
            <w:fldChar w:fldCharType="separate"/>
          </w:r>
          <w:r>
            <w:rPr>
              <w:rStyle w:val="22"/>
            </w:rPr>
            <w:t>7. Test Strategy</w:t>
          </w:r>
          <w:r>
            <w:tab/>
          </w:r>
          <w:r>
            <w:rPr>
              <w:rFonts w:hint="default"/>
              <w:lang w:val="en-IN"/>
            </w:rPr>
            <w:t>6</w:t>
          </w:r>
          <w:r>
            <w:fldChar w:fldCharType="end"/>
          </w:r>
        </w:p>
        <w:p w14:paraId="1D0C83B2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"_Toc943550616" \h </w:instrText>
          </w:r>
          <w:r>
            <w:fldChar w:fldCharType="separate"/>
          </w:r>
          <w:r>
            <w:rPr>
              <w:rStyle w:val="22"/>
            </w:rPr>
            <w:t>7.1 Test Scenarios</w:t>
          </w:r>
          <w:r>
            <w:tab/>
          </w:r>
          <w:r>
            <w:rPr>
              <w:rFonts w:hint="default"/>
              <w:lang w:val="en-IN"/>
            </w:rPr>
            <w:t>6</w:t>
          </w:r>
          <w:r>
            <w:fldChar w:fldCharType="end"/>
          </w:r>
        </w:p>
        <w:p w14:paraId="04250CCC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"_Toc1198116772" \h </w:instrText>
          </w:r>
          <w:r>
            <w:fldChar w:fldCharType="separate"/>
          </w:r>
          <w:r>
            <w:rPr>
              <w:rStyle w:val="22"/>
            </w:rPr>
            <w:t>7.2 Expected Results</w:t>
          </w:r>
          <w:r>
            <w:tab/>
          </w:r>
          <w:r>
            <w:rPr>
              <w:rFonts w:hint="default"/>
              <w:lang w:val="en-IN"/>
            </w:rPr>
            <w:t>6</w:t>
          </w:r>
          <w:r>
            <w:fldChar w:fldCharType="end"/>
          </w:r>
        </w:p>
        <w:p w14:paraId="514ACEE1">
          <w:pPr>
            <w:pStyle w:val="42"/>
            <w:tabs>
              <w:tab w:val="right" w:leader="dot" w:pos="8625"/>
            </w:tabs>
            <w:rPr>
              <w:rFonts w:hint="default"/>
              <w:lang w:val="en-IN"/>
            </w:rPr>
          </w:pPr>
          <w:r>
            <w:fldChar w:fldCharType="begin"/>
          </w:r>
          <w:r>
            <w:instrText xml:space="preserve"> HYPERLINK \l "_Toc999660084" \h </w:instrText>
          </w:r>
          <w:r>
            <w:fldChar w:fldCharType="separate"/>
          </w:r>
          <w:r>
            <w:rPr>
              <w:rStyle w:val="22"/>
            </w:rPr>
            <w:t>7.3 Traceability to Requirements</w:t>
          </w:r>
          <w:r>
            <w:tab/>
          </w:r>
          <w:r>
            <w:rPr>
              <w:rFonts w:hint="default"/>
              <w:lang w:val="en-IN"/>
            </w:rPr>
            <w:t>6</w:t>
          </w:r>
          <w:r>
            <w:fldChar w:fldCharType="end"/>
          </w:r>
        </w:p>
        <w:p w14:paraId="76A9B68A">
          <w:pPr>
            <w:pStyle w:val="41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"_Toc192849321" \h </w:instrText>
          </w:r>
          <w:r>
            <w:fldChar w:fldCharType="separate"/>
          </w:r>
          <w:r>
            <w:rPr>
              <w:rStyle w:val="22"/>
            </w:rPr>
            <w:t>8. Deployment &amp; Configuration</w:t>
          </w:r>
          <w:r>
            <w:tab/>
          </w:r>
          <w:r>
            <w:rPr>
              <w:rFonts w:hint="default"/>
              <w:lang w:val="en-IN"/>
            </w:rPr>
            <w:t>6</w:t>
          </w:r>
          <w:r>
            <w:fldChar w:fldCharType="end"/>
          </w:r>
        </w:p>
        <w:p w14:paraId="67CCB9E7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"_Toc2041166395" \h </w:instrText>
          </w:r>
          <w:r>
            <w:fldChar w:fldCharType="separate"/>
          </w:r>
          <w:r>
            <w:rPr>
              <w:rStyle w:val="22"/>
            </w:rPr>
            <w:t>8.1 Environments</w:t>
          </w:r>
          <w:r>
            <w:tab/>
          </w:r>
          <w:r>
            <w:rPr>
              <w:rFonts w:hint="default"/>
              <w:lang w:val="en-IN"/>
            </w:rPr>
            <w:t>6</w:t>
          </w:r>
          <w:r>
            <w:fldChar w:fldCharType="end"/>
          </w:r>
        </w:p>
        <w:p w14:paraId="3404B0CE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"_Toc2086856569" \h </w:instrText>
          </w:r>
          <w:r>
            <w:fldChar w:fldCharType="separate"/>
          </w:r>
          <w:r>
            <w:rPr>
              <w:rStyle w:val="22"/>
            </w:rPr>
            <w:t>8.2 Setup Steps</w:t>
          </w:r>
          <w:r>
            <w:tab/>
          </w:r>
          <w:r>
            <w:rPr>
              <w:rFonts w:hint="default"/>
              <w:lang w:val="en-IN"/>
            </w:rPr>
            <w:t>7</w:t>
          </w:r>
          <w:r>
            <w:fldChar w:fldCharType="end"/>
          </w:r>
        </w:p>
        <w:p w14:paraId="32FF992A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"_Toc2120408358" \h </w:instrText>
          </w:r>
          <w:r>
            <w:fldChar w:fldCharType="separate"/>
          </w:r>
          <w:r>
            <w:rPr>
              <w:rStyle w:val="22"/>
            </w:rPr>
            <w:t>8.3 Configuration Files and Parameters</w:t>
          </w:r>
          <w:r>
            <w:tab/>
          </w:r>
          <w:r>
            <w:rPr>
              <w:rFonts w:hint="default"/>
              <w:lang w:val="en-IN"/>
            </w:rPr>
            <w:t>7</w:t>
          </w:r>
          <w:r>
            <w:fldChar w:fldCharType="end"/>
          </w:r>
        </w:p>
        <w:p w14:paraId="12A3C14B">
          <w:pPr>
            <w:pStyle w:val="41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"_Toc2059549673" \h </w:instrText>
          </w:r>
          <w:r>
            <w:fldChar w:fldCharType="separate"/>
          </w:r>
          <w:r>
            <w:rPr>
              <w:rStyle w:val="22"/>
            </w:rPr>
            <w:t>9. Appendix</w:t>
          </w:r>
          <w:r>
            <w:tab/>
          </w:r>
          <w:r>
            <w:rPr>
              <w:rFonts w:hint="default"/>
              <w:lang w:val="en-IN"/>
            </w:rPr>
            <w:t>8</w:t>
          </w:r>
          <w:r>
            <w:fldChar w:fldCharType="end"/>
          </w:r>
        </w:p>
        <w:p w14:paraId="2F3B1657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"_Toc52737239" \h </w:instrText>
          </w:r>
          <w:r>
            <w:fldChar w:fldCharType="separate"/>
          </w:r>
          <w:r>
            <w:rPr>
              <w:rStyle w:val="22"/>
            </w:rPr>
            <w:t>Glossary</w:t>
          </w:r>
          <w:r>
            <w:tab/>
          </w:r>
          <w:r>
            <w:rPr>
              <w:rFonts w:hint="default"/>
              <w:lang w:val="en-IN"/>
            </w:rPr>
            <w:t>8</w:t>
          </w:r>
          <w:r>
            <w:fldChar w:fldCharType="end"/>
          </w:r>
        </w:p>
        <w:p w14:paraId="08D4D503">
          <w:pPr>
            <w:pStyle w:val="42"/>
            <w:tabs>
              <w:tab w:val="right" w:leader="dot" w:pos="8625"/>
            </w:tabs>
            <w:rPr>
              <w:rStyle w:val="22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"_Toc2035116363" \h </w:instrText>
          </w:r>
          <w:r>
            <w:fldChar w:fldCharType="separate"/>
          </w:r>
          <w:r>
            <w:rPr>
              <w:rStyle w:val="22"/>
            </w:rPr>
            <w:t>Code Snippets</w:t>
          </w:r>
          <w:r>
            <w:tab/>
          </w:r>
          <w:r>
            <w:rPr>
              <w:rFonts w:hint="default"/>
              <w:lang w:val="en-IN"/>
            </w:rPr>
            <w:t>9</w:t>
          </w:r>
          <w:r>
            <w:fldChar w:fldCharType="end"/>
          </w:r>
        </w:p>
        <w:p w14:paraId="67FC798D">
          <w:pPr>
            <w:pStyle w:val="42"/>
            <w:tabs>
              <w:tab w:val="right" w:leader="dot" w:pos="8625"/>
            </w:tabs>
            <w:rPr>
              <w:rFonts w:hint="default"/>
              <w:lang w:val="en-IN"/>
            </w:rPr>
          </w:pPr>
          <w:r>
            <w:fldChar w:fldCharType="begin"/>
          </w:r>
          <w:r>
            <w:instrText xml:space="preserve"> HYPERLINK \l "_Toc2068518214" \h </w:instrText>
          </w:r>
          <w:r>
            <w:fldChar w:fldCharType="separate"/>
          </w:r>
          <w:r>
            <w:rPr>
              <w:rStyle w:val="22"/>
            </w:rPr>
            <w:t>Screenshots</w:t>
          </w:r>
          <w:r>
            <w:tab/>
          </w:r>
          <w:r>
            <w:rPr>
              <w:rFonts w:hint="default"/>
              <w:lang w:val="en-IN"/>
            </w:rPr>
            <w:t>1</w:t>
          </w:r>
          <w:r>
            <w:fldChar w:fldCharType="end"/>
          </w:r>
          <w:r>
            <w:rPr>
              <w:rFonts w:hint="default"/>
              <w:lang w:val="en-IN"/>
            </w:rPr>
            <w:t>0</w:t>
          </w:r>
        </w:p>
        <w:p w14:paraId="57F0B12B">
          <w:pPr>
            <w:pStyle w:val="42"/>
            <w:tabs>
              <w:tab w:val="right" w:leader="dot" w:pos="8625"/>
            </w:tabs>
            <w:rPr>
              <w:rFonts w:cstheme="majorHAnsi"/>
            </w:rPr>
            <w:sectPr>
              <w:headerReference r:id="rId5" w:type="default"/>
              <w:footerReference r:id="rId6" w:type="default"/>
              <w:pgSz w:w="12240" w:h="15840"/>
              <w:pgMar w:top="1440" w:right="1800" w:bottom="1440" w:left="1800" w:header="720" w:footer="720" w:gutter="0"/>
              <w:cols w:space="720" w:num="1"/>
              <w:docGrid w:linePitch="360" w:charSpace="0"/>
            </w:sectPr>
          </w:pPr>
          <w:r>
            <w:fldChar w:fldCharType="begin"/>
          </w:r>
          <w:r>
            <w:instrText xml:space="preserve"> HYPERLINK \l "_Toc592386664" \h </w:instrText>
          </w:r>
          <w:r>
            <w:fldChar w:fldCharType="separate"/>
          </w:r>
          <w:r>
            <w:rPr>
              <w:rStyle w:val="22"/>
            </w:rPr>
            <w:t>References</w:t>
          </w:r>
          <w:r>
            <w:tab/>
          </w:r>
          <w:r>
            <w:rPr>
              <w:rFonts w:hint="default"/>
              <w:lang w:val="en-IN"/>
            </w:rPr>
            <w:t>1</w:t>
          </w:r>
          <w:r>
            <w:fldChar w:fldCharType="end"/>
          </w:r>
          <w:r>
            <w:fldChar w:fldCharType="end"/>
          </w:r>
          <w:r>
            <w:rPr>
              <w:rFonts w:hint="default"/>
              <w:lang w:val="en-IN"/>
            </w:rPr>
            <w:t>3</w:t>
          </w:r>
        </w:p>
      </w:sdtContent>
    </w:sdt>
    <w:p w14:paraId="6A684C8C">
      <w:pP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1. Introduction</w:t>
      </w:r>
    </w:p>
    <w:p w14:paraId="5BE9FD97">
      <w:pPr>
        <w:pStyle w:val="3"/>
      </w:pPr>
      <w:r>
        <w:t>1.1 Purpose</w:t>
      </w:r>
    </w:p>
    <w:p w14:paraId="5DA6D2DA">
      <w:pPr>
        <w:spacing w:after="120"/>
      </w:pPr>
      <w:r>
        <w:t>This document describes the technical implementation of the AI Service Desk API, a FastAPI-based backend service for managing support tickets with AI-powered summarization and response suggestions.</w:t>
      </w:r>
    </w:p>
    <w:p w14:paraId="7B84322F">
      <w:pPr>
        <w:pStyle w:val="3"/>
      </w:pPr>
      <w:r>
        <w:t>1.2 Scope</w:t>
      </w:r>
    </w:p>
    <w:p w14:paraId="23F0A49A">
      <w:pPr>
        <w:spacing w:after="120"/>
      </w:pPr>
      <w:r>
        <w:t>The system provides RESTful APIs for ticket management (create, read, update, delete) and AI-powered ticket analysis using Amazon Bedrock. It includes database persistence, health checks, error handling, and comprehensive test coverage.</w:t>
      </w:r>
    </w:p>
    <w:p w14:paraId="4C7433F1">
      <w:pPr>
        <w:pStyle w:val="3"/>
      </w:pPr>
      <w:r>
        <w:t>1.3 Intended Audience</w:t>
      </w:r>
    </w:p>
    <w:p w14:paraId="4EFBFCE7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Developers maintaining or extending the system</w:t>
      </w:r>
    </w:p>
    <w:p w14:paraId="7CBE9F3F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DevOps engineers deploying and monitoring the service</w:t>
      </w:r>
    </w:p>
    <w:p w14:paraId="37B25AC9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QA engineers verifying functionality</w:t>
      </w:r>
    </w:p>
    <w:p w14:paraId="79AAAAED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Product owners understanding technical capabilities</w:t>
      </w:r>
    </w:p>
    <w:p w14:paraId="5C131CDA">
      <w:pPr>
        <w:pStyle w:val="3"/>
      </w:pPr>
      <w:r>
        <w:t>1.4 References</w:t>
      </w:r>
    </w:p>
    <w:p w14:paraId="35269E2E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 xml:space="preserve">FastAPI Documentation: </w:t>
      </w:r>
      <w:r>
        <w:rPr>
          <w:rFonts w:hint="default"/>
        </w:rPr>
        <w:t>https://www.tutorialspoint.com/fastapi</w:t>
      </w:r>
    </w:p>
    <w:p w14:paraId="0217966F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SQLAlchemy Documentation: https://docs.sqlalchemy.org/</w:t>
      </w:r>
    </w:p>
    <w:p w14:paraId="722C14F8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AWS Bedrock Documentation: https://docs.aws.amazon.com/bedrock/</w:t>
      </w:r>
    </w:p>
    <w:p w14:paraId="26EE99F5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Pydantic Documentation: https://docs.pydantic.dev/</w:t>
      </w:r>
    </w:p>
    <w:p w14:paraId="0CE1ED04">
      <w:pPr>
        <w:pStyle w:val="3"/>
      </w:pPr>
      <w:r>
        <w:t>1.5 Acronyms and Definitions</w:t>
      </w:r>
    </w:p>
    <w:tbl>
      <w:tblPr>
        <w:tblStyle w:val="12"/>
        <w:tblpPr w:leftFromText="180" w:rightFromText="180" w:vertAnchor="text" w:horzAnchor="page" w:tblpX="1447" w:tblpY="791"/>
        <w:tblOverlap w:val="never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72"/>
        <w:gridCol w:w="6528"/>
      </w:tblGrid>
      <w:tr w14:paraId="4ED8E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28108615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Acronym</w:t>
            </w:r>
          </w:p>
        </w:tc>
        <w:tc>
          <w:tcPr>
            <w:tcW w:w="6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7CF77E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Definition</w:t>
            </w:r>
          </w:p>
        </w:tc>
      </w:tr>
      <w:tr w14:paraId="1FEE8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78DF8E7C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API</w:t>
            </w:r>
          </w:p>
        </w:tc>
        <w:tc>
          <w:tcPr>
            <w:tcW w:w="6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D8D330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Application Programming Interface</w:t>
            </w:r>
          </w:p>
        </w:tc>
      </w:tr>
      <w:tr w14:paraId="1F15D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A1DD91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ORM</w:t>
            </w:r>
          </w:p>
        </w:tc>
        <w:tc>
          <w:tcPr>
            <w:tcW w:w="6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59B8BD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Object-Relational Mapping</w:t>
            </w:r>
          </w:p>
        </w:tc>
      </w:tr>
      <w:tr w14:paraId="361A1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5BF6F8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DTO</w:t>
            </w:r>
          </w:p>
        </w:tc>
        <w:tc>
          <w:tcPr>
            <w:tcW w:w="6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50EDA2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Data Transfer Object</w:t>
            </w:r>
          </w:p>
        </w:tc>
      </w:tr>
      <w:tr w14:paraId="0AD55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695A19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REST</w:t>
            </w:r>
          </w:p>
        </w:tc>
        <w:tc>
          <w:tcPr>
            <w:tcW w:w="6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8E7088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Representational State Transfer</w:t>
            </w:r>
          </w:p>
        </w:tc>
      </w:tr>
      <w:tr w14:paraId="00BEC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4DCA6C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HTTP</w:t>
            </w:r>
          </w:p>
        </w:tc>
        <w:tc>
          <w:tcPr>
            <w:tcW w:w="6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C3C409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Hypertext Transfer Protocol</w:t>
            </w:r>
          </w:p>
        </w:tc>
      </w:tr>
      <w:tr w14:paraId="0750E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884018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JSON</w:t>
            </w:r>
          </w:p>
        </w:tc>
        <w:tc>
          <w:tcPr>
            <w:tcW w:w="6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9D50E5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JavaScript Object Notation</w:t>
            </w:r>
          </w:p>
        </w:tc>
      </w:tr>
      <w:tr w14:paraId="18469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D0FBF9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AWS</w:t>
            </w:r>
          </w:p>
        </w:tc>
        <w:tc>
          <w:tcPr>
            <w:tcW w:w="6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633315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Amazon Web Services</w:t>
            </w:r>
          </w:p>
        </w:tc>
      </w:tr>
      <w:tr w14:paraId="13A0A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D9366E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Bedrock</w:t>
            </w:r>
          </w:p>
        </w:tc>
        <w:tc>
          <w:tcPr>
            <w:tcW w:w="6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BAD281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AWS service for generative AI</w:t>
            </w:r>
          </w:p>
        </w:tc>
      </w:tr>
    </w:tbl>
    <w:p w14:paraId="0577BEFB">
      <w:pPr>
        <w:spacing w:after="200"/>
      </w:pPr>
    </w:p>
    <w:p w14:paraId="4AE4A146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2. System Overview</w:t>
      </w:r>
    </w:p>
    <w:p w14:paraId="0F0B0AED">
      <w:pPr>
        <w:pStyle w:val="3"/>
      </w:pPr>
      <w:r>
        <w:t>2.1 High-Level Architecture</w:t>
      </w:r>
    </w:p>
    <w:p w14:paraId="6E2EBBB3">
      <w:pPr>
        <w:spacing w:after="120"/>
      </w:pPr>
      <w:r>
        <w:t>The system follows a layered architecture:</w:t>
      </w:r>
    </w:p>
    <w:p w14:paraId="6D8FDD9D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API Layer: FastAPI routers handling HTTP requests/responses</w:t>
      </w:r>
    </w:p>
    <w:p w14:paraId="35971239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Service Layer: Business logic for ticket operations and AI services</w:t>
      </w:r>
    </w:p>
    <w:p w14:paraId="22BD86A5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Repository Layer: Data access abstraction over SQLAlchemy ORM (PostgreSQL/SQLAlchemy interactions)</w:t>
      </w:r>
    </w:p>
    <w:p w14:paraId="185541AF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External Services integration (Bedrock for AI)</w:t>
      </w:r>
    </w:p>
    <w:p w14:paraId="2A30D902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Cross-cutting: Exception handling, middleware, configuration</w:t>
      </w:r>
    </w:p>
    <w:p w14:paraId="0B30293E">
      <w:pPr>
        <w:pStyle w:val="3"/>
      </w:pPr>
      <w:r>
        <w:t>2.2 System Flow - Key Components</w:t>
      </w:r>
    </w:p>
    <w:p w14:paraId="18FEAECF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rPr>
          <w:b/>
          <w:bCs/>
        </w:rPr>
        <w:t xml:space="preserve">API Entry Point: </w:t>
      </w:r>
      <w:r>
        <w:t xml:space="preserve">FastAPI application with versioned API routes </w:t>
      </w:r>
      <w:r>
        <w:rPr>
          <w:rFonts w:hint="default"/>
          <w:lang w:val="en-IN"/>
        </w:rPr>
        <w:t>(v1,…)</w:t>
      </w:r>
      <w:r>
        <w:t>(/tick</w:t>
      </w:r>
      <w:r>
        <w:rPr>
          <w:rFonts w:hint="default"/>
          <w:lang w:val="en-IN"/>
        </w:rPr>
        <w:t>ets</w:t>
      </w:r>
      <w:r>
        <w:t>)</w:t>
      </w:r>
    </w:p>
    <w:p w14:paraId="7BE9844A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rPr>
          <w:b/>
          <w:bCs/>
        </w:rPr>
        <w:t xml:space="preserve">Request Validation: </w:t>
      </w:r>
      <w:r>
        <w:t>Pydantic models validate incoming request data</w:t>
      </w:r>
    </w:p>
    <w:p w14:paraId="42D83F81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rPr>
          <w:b/>
          <w:bCs/>
        </w:rPr>
        <w:t xml:space="preserve">Service Layer: </w:t>
      </w:r>
      <w:r>
        <w:t>Business logic orchestrates ticket creation/retrieval/update/deletion, status transition validation, and AI service integration for summarization</w:t>
      </w:r>
    </w:p>
    <w:p w14:paraId="51061F37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rPr>
          <w:b/>
          <w:bCs/>
        </w:rPr>
        <w:t xml:space="preserve">Data Access: </w:t>
      </w:r>
      <w:r>
        <w:t>Repository pattern with SQLAlchemy ORM</w:t>
      </w:r>
    </w:p>
    <w:p w14:paraId="6EDB93AC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rPr>
          <w:b/>
          <w:bCs/>
        </w:rPr>
        <w:t xml:space="preserve">External Integration: </w:t>
      </w:r>
      <w:r>
        <w:t>AWS Bedrock service for AI capabilities</w:t>
      </w:r>
    </w:p>
    <w:p w14:paraId="3DFBD4CC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rPr>
          <w:b/>
          <w:bCs/>
        </w:rPr>
        <w:t xml:space="preserve">Response Formation: </w:t>
      </w:r>
      <w:r>
        <w:t>Pydantic models format outgoing responses</w:t>
      </w:r>
    </w:p>
    <w:p w14:paraId="35D1D23D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rPr>
          <w:b/>
          <w:bCs/>
        </w:rPr>
        <w:t xml:space="preserve">Cross-cutting Concerns: </w:t>
      </w:r>
      <w:r>
        <w:rPr>
          <w:rFonts w:hint="default"/>
          <w:b/>
          <w:bCs/>
          <w:lang w:val="en-IN"/>
        </w:rPr>
        <w:t xml:space="preserve"> </w:t>
      </w:r>
      <w:r>
        <w:t xml:space="preserve">Exception handling converts domain exceptions to HTTP responses; middleware adds response timing and profiling; </w:t>
      </w:r>
      <w:r>
        <w:rPr>
          <w:rFonts w:hint="default"/>
          <w:lang w:val="en-IN"/>
        </w:rPr>
        <w:t xml:space="preserve">created </w:t>
      </w:r>
      <w:r>
        <w:t>health/readiness endpoints for monitoring</w:t>
      </w:r>
    </w:p>
    <w:p w14:paraId="44087D38">
      <w:pPr>
        <w:pStyle w:val="3"/>
      </w:pPr>
      <w:r>
        <w:t>2.3 User Roles and Access Levels</w:t>
      </w:r>
    </w:p>
    <w:p w14:paraId="1607DEF2">
      <w:pPr>
        <w:spacing w:after="120"/>
      </w:pPr>
      <w:r>
        <w:t>The system currently implements role-less access control where all authenticated users have full access to all endpoints. Authentication is not implemented in the current version, focusing on core functionality.</w:t>
      </w:r>
    </w:p>
    <w:p w14:paraId="78561969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3. Functional Requirements</w:t>
      </w:r>
    </w:p>
    <w:p w14:paraId="1FC6A237">
      <w:pPr>
        <w:pStyle w:val="3"/>
      </w:pPr>
      <w:r>
        <w:t>3.1 Module: Ticket Management</w:t>
      </w:r>
    </w:p>
    <w:p w14:paraId="2B73F1EC">
      <w:pPr>
        <w:spacing w:after="120"/>
      </w:pPr>
      <w:r>
        <w:t>Purpose: Provides CRUD operations for support tickets with status tracking and assignment capabilities.</w:t>
      </w:r>
    </w:p>
    <w:p w14:paraId="218D93BC">
      <w:pPr>
        <w:spacing w:after="120"/>
      </w:pPr>
      <w:r>
        <w:rPr>
          <w:b/>
          <w:bCs/>
        </w:rPr>
        <w:t>Functionality:</w:t>
      </w:r>
    </w:p>
    <w:p w14:paraId="772A65B6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Create new tickets with title, priority, and contact email</w:t>
      </w:r>
    </w:p>
    <w:p w14:paraId="34BBFEEC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Retrieve tickets with optional filtering by status and priority</w:t>
      </w:r>
    </w:p>
    <w:p w14:paraId="7610D4C6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Update ticket fields including status transitions with validation</w:t>
      </w:r>
    </w:p>
    <w:p w14:paraId="2E7F2ECF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Delete tickets</w:t>
      </w:r>
    </w:p>
    <w:p w14:paraId="29E85EC8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Automatic timestamp tracking for creation</w:t>
      </w:r>
    </w:p>
    <w:p w14:paraId="17C82738">
      <w:pPr>
        <w:pStyle w:val="3"/>
      </w:pPr>
      <w:r>
        <w:t>3.2 Inputs/Outputs</w:t>
      </w:r>
    </w:p>
    <w:p w14:paraId="3D73D86B">
      <w:pPr>
        <w:pStyle w:val="4"/>
      </w:pPr>
      <w:r>
        <w:t>Create Ticket</w:t>
      </w:r>
    </w:p>
    <w:p w14:paraId="134B38EB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Input: title (string, 3-100 chars), priority (low/medium/high), email (valid format)</w:t>
      </w:r>
    </w:p>
    <w:p w14:paraId="0D510387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Output: Ticket object with ID, timestamps, and default status "open"</w:t>
      </w:r>
    </w:p>
    <w:p w14:paraId="0AB3EA26">
      <w:pPr>
        <w:pStyle w:val="4"/>
      </w:pPr>
      <w:r>
        <w:t>Get Tickets</w:t>
      </w:r>
    </w:p>
    <w:p w14:paraId="247FCBA1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Input: Optional status and priority query parameters</w:t>
      </w:r>
    </w:p>
    <w:p w14:paraId="565F15AB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Output: List of ticket objects matching filters</w:t>
      </w:r>
    </w:p>
    <w:p w14:paraId="4D4F5599">
      <w:pPr>
        <w:pStyle w:val="4"/>
      </w:pPr>
      <w:r>
        <w:t>Update Ticket</w:t>
      </w:r>
    </w:p>
    <w:p w14:paraId="65653628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Input: Ticket ID and optional fields to update (title, priority, status, assignee, email)</w:t>
      </w:r>
    </w:p>
    <w:p w14:paraId="76DA8031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Output: Updated ticket object</w:t>
      </w:r>
    </w:p>
    <w:p w14:paraId="02283B27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Business Rule: Cannot transition from "resolved" to another status</w:t>
      </w:r>
    </w:p>
    <w:p w14:paraId="6A2700BB">
      <w:pPr>
        <w:pStyle w:val="4"/>
      </w:pPr>
      <w:r>
        <w:t>Delete Ticket</w:t>
      </w:r>
    </w:p>
    <w:p w14:paraId="2B196C7F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Input: Ticket ID</w:t>
      </w:r>
    </w:p>
    <w:p w14:paraId="1D278C7F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Output: Success confirmation message</w:t>
      </w:r>
    </w:p>
    <w:p w14:paraId="59CCF580">
      <w:pPr>
        <w:pStyle w:val="3"/>
      </w:pPr>
      <w:r>
        <w:t>3.3 Business Rules</w:t>
      </w:r>
    </w:p>
    <w:p w14:paraId="133C3D66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Ticket titles must be 3-100 characters after trimming whitespace</w:t>
      </w:r>
    </w:p>
    <w:p w14:paraId="67E4AC42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Priority must be one of: low, medium, high</w:t>
      </w:r>
    </w:p>
    <w:p w14:paraId="4F61BC79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Status must be one of: open, in_progress, resolved</w:t>
      </w:r>
    </w:p>
    <w:p w14:paraId="076A0AF7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Email must be valid format when provided</w:t>
      </w:r>
    </w:p>
    <w:p w14:paraId="29ACC0D6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Cannot transition a resolved ticket to open or in_progress status</w:t>
      </w:r>
    </w:p>
    <w:p w14:paraId="5C25EE77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New tickets always start with "open" status</w:t>
      </w:r>
    </w:p>
    <w:p w14:paraId="7587CB11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Timestamps are automatically set on creation</w:t>
      </w:r>
    </w:p>
    <w:p w14:paraId="30C7650D">
      <w:pPr>
        <w:pStyle w:val="3"/>
      </w:pPr>
      <w:r>
        <w:t>3.4 Error Handling</w:t>
      </w:r>
    </w:p>
    <w:p w14:paraId="12831FF4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Custom exception hierarchy extends ServiceDeskException</w:t>
      </w:r>
    </w:p>
    <w:p w14:paraId="4AEB87E2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TicketNotFoundException: Returns 404 when ticket ID doesn't exist</w:t>
      </w:r>
    </w:p>
    <w:p w14:paraId="23C29626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InvalidTicketStatusTransitionException: Returns 400 for invalid status transitions</w:t>
      </w:r>
    </w:p>
    <w:p w14:paraId="2F6B6D61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Validation errors from Pydantic models return 422 with details</w:t>
      </w:r>
    </w:p>
    <w:p w14:paraId="03223DD8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Global exception handler formats errors as JSON with status code and message</w:t>
      </w:r>
    </w:p>
    <w:p w14:paraId="5A794C9C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AI service failures return 502 Bad Gateway with generic message</w:t>
      </w:r>
    </w:p>
    <w:p w14:paraId="1983F28A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4. Non-Functional Requirements</w:t>
      </w:r>
    </w:p>
    <w:p w14:paraId="70013E08">
      <w:pPr>
        <w:pStyle w:val="3"/>
      </w:pPr>
      <w:r>
        <w:t>4.1 Performance</w:t>
      </w:r>
    </w:p>
    <w:p w14:paraId="20E01F08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Health check endpoint responds in &lt;100ms under normal conditions</w:t>
      </w:r>
    </w:p>
    <w:p w14:paraId="3504A0C6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Database operations use async SQLAlchemy for non-blocking I/O</w:t>
      </w:r>
    </w:p>
    <w:p w14:paraId="4FA4E558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API endpoints designed for concurrent request handling via FastAPI/Starlette</w:t>
      </w:r>
    </w:p>
    <w:p w14:paraId="54D3CA2D">
      <w:pPr>
        <w:pStyle w:val="149"/>
        <w:numPr>
          <w:ilvl w:val="0"/>
          <w:numId w:val="7"/>
        </w:numPr>
        <w:spacing w:after="60"/>
        <w:ind w:left="260" w:leftChars="0" w:firstLineChars="0"/>
        <w:rPr>
          <w:rFonts w:hint="default"/>
          <w:lang w:val="en-IN"/>
        </w:rPr>
      </w:pPr>
      <w:r>
        <w:t>Response time middleware tracks and reports request processing time</w:t>
      </w:r>
    </w:p>
    <w:p w14:paraId="20DDAD15">
      <w:pPr>
        <w:pStyle w:val="3"/>
      </w:pPr>
      <w:r>
        <w:t>4.2 Security</w:t>
      </w:r>
    </w:p>
    <w:p w14:paraId="5103DCA2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CORS middleware configured for controlled cross-origin access</w:t>
      </w:r>
    </w:p>
    <w:p w14:paraId="75854F60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Input validation prevents injection and malformed data</w:t>
      </w:r>
    </w:p>
    <w:p w14:paraId="6524A619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Error messages avoid exposing internal implementation details</w:t>
      </w:r>
    </w:p>
    <w:p w14:paraId="439A2266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Secrets managed via environment variables (AWS credentials, database URLs)</w:t>
      </w:r>
    </w:p>
    <w:p w14:paraId="34B2C430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Passwords/secrets not logged or exposed in responses</w:t>
      </w:r>
    </w:p>
    <w:p w14:paraId="503CA4DD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HTTPS recommended for production deployment (handled at reverse proxy level)</w:t>
      </w:r>
    </w:p>
    <w:p w14:paraId="3135F18E">
      <w:pPr>
        <w:pStyle w:val="3"/>
      </w:pPr>
      <w:r>
        <w:t>4.3 Availability</w:t>
      </w:r>
    </w:p>
    <w:p w14:paraId="64EC06BE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 xml:space="preserve">Health check endpoint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(/health</w:t>
      </w:r>
      <w:r>
        <w:t>) verifies database connectivity</w:t>
      </w:r>
    </w:p>
    <w:p w14:paraId="2643BEC6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Readiness endpoint (</w:t>
      </w:r>
      <w:r>
        <w:rPr>
          <w:b/>
          <w:bCs/>
        </w:rPr>
        <w:t>/ready</w:t>
      </w:r>
      <w:r>
        <w:t>) indicates service readiness</w:t>
      </w:r>
    </w:p>
    <w:p w14:paraId="6D4A34AF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Automatic fallback to in-memory SQLite database when PostgreSQL unavailable</w:t>
      </w:r>
    </w:p>
    <w:p w14:paraId="3E869E08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Graceful degradation: AI service failures don't break ticket operations</w:t>
      </w:r>
    </w:p>
    <w:p w14:paraId="6C6D4507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Stateless horizontal scaling possible (except for database affinity)</w:t>
      </w:r>
    </w:p>
    <w:p w14:paraId="2AAE747F">
      <w:pPr>
        <w:pStyle w:val="3"/>
      </w:pPr>
      <w:r>
        <w:t>4.4 Maintainability</w:t>
      </w:r>
    </w:p>
    <w:p w14:paraId="110876A2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Separation of concerns via layered architecture</w:t>
      </w:r>
    </w:p>
    <w:p w14:paraId="64B8C5C5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Clear separation: API contracts, business logic, data access</w:t>
      </w:r>
    </w:p>
    <w:p w14:paraId="12AF08C7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Configuration centralized in Pydantic settings model</w:t>
      </w:r>
    </w:p>
    <w:p w14:paraId="6C47829A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Database migrations managed via Alembic</w:t>
      </w:r>
    </w:p>
    <w:p w14:paraId="28593005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Comprehensive test coverage with unit and integration tests</w:t>
      </w:r>
    </w:p>
    <w:p w14:paraId="526FAD0B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Dependency injection for testability (Bedrock service client injection)</w:t>
      </w:r>
    </w:p>
    <w:p w14:paraId="37701F3F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Type hints throughout for IDE support and error prevention</w:t>
      </w:r>
    </w:p>
    <w:p w14:paraId="257F2E80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5. Data Model / Database Design</w:t>
      </w:r>
    </w:p>
    <w:p w14:paraId="2EBA2DEF">
      <w:pPr>
        <w:pStyle w:val="3"/>
      </w:pPr>
      <w:r>
        <w:t>5.1 Entity-Relationship Diagram</w:t>
      </w:r>
    </w:p>
    <w:p w14:paraId="46A40E5F">
      <w:pPr>
        <w:spacing w:after="120"/>
        <w:rPr>
          <w:b/>
          <w:bCs/>
        </w:rPr>
      </w:pPr>
      <w:r>
        <w:rPr>
          <w:b/>
          <w:bCs/>
        </w:rPr>
        <w:t>Entity: Ticket</w:t>
      </w:r>
    </w:p>
    <w:tbl>
      <w:tblPr>
        <w:tblStyle w:val="12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66"/>
        <w:gridCol w:w="6434"/>
      </w:tblGrid>
      <w:tr w14:paraId="33A80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41A3C1A7">
            <w:pPr>
              <w:jc w:val="center"/>
              <w:rPr>
                <w:b/>
                <w:bCs w:val="0"/>
                <w:color w:val="000000"/>
              </w:rPr>
            </w:pPr>
            <w:r>
              <w:rPr>
                <w:b/>
                <w:bCs w:val="0"/>
                <w:color w:val="000000"/>
                <w:sz w:val="20"/>
                <w:szCs w:val="20"/>
              </w:rPr>
              <w:t>Field</w:t>
            </w:r>
          </w:p>
        </w:tc>
        <w:tc>
          <w:tcPr>
            <w:tcW w:w="6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D66B84">
            <w:pPr>
              <w:jc w:val="center"/>
              <w:rPr>
                <w:b/>
                <w:bCs w:val="0"/>
                <w:color w:val="000000"/>
              </w:rPr>
            </w:pPr>
            <w:r>
              <w:rPr>
                <w:b/>
                <w:bCs w:val="0"/>
                <w:color w:val="000000"/>
                <w:sz w:val="20"/>
                <w:szCs w:val="20"/>
              </w:rPr>
              <w:t>Type</w:t>
            </w:r>
          </w:p>
        </w:tc>
      </w:tr>
      <w:tr w14:paraId="1D3A1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09ECF981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id</w:t>
            </w:r>
          </w:p>
        </w:tc>
        <w:tc>
          <w:tcPr>
            <w:tcW w:w="6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80E346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Integer (PK)</w:t>
            </w:r>
          </w:p>
        </w:tc>
      </w:tr>
      <w:tr w14:paraId="41069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A676A7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title</w:t>
            </w:r>
          </w:p>
        </w:tc>
        <w:tc>
          <w:tcPr>
            <w:tcW w:w="6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731931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String(100)</w:t>
            </w:r>
          </w:p>
        </w:tc>
      </w:tr>
      <w:tr w14:paraId="680AF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8ED2C6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priority</w:t>
            </w:r>
          </w:p>
        </w:tc>
        <w:tc>
          <w:tcPr>
            <w:tcW w:w="6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3373D1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Enum [low, medium, high]</w:t>
            </w:r>
          </w:p>
        </w:tc>
      </w:tr>
      <w:tr w14:paraId="0AC96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F4374E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6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3C52F1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Enum [open, in_progress, resolved] (default: open)</w:t>
            </w:r>
          </w:p>
        </w:tc>
      </w:tr>
      <w:tr w14:paraId="64C67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296376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assignee</w:t>
            </w:r>
          </w:p>
        </w:tc>
        <w:tc>
          <w:tcPr>
            <w:tcW w:w="6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BAB208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String(255, nullable)</w:t>
            </w:r>
          </w:p>
        </w:tc>
      </w:tr>
      <w:tr w14:paraId="60A4D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BD2D81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created_at</w:t>
            </w:r>
          </w:p>
        </w:tc>
        <w:tc>
          <w:tcPr>
            <w:tcW w:w="6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1D6A0F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DateTime (default: utcnow)</w:t>
            </w:r>
          </w:p>
        </w:tc>
      </w:tr>
      <w:tr w14:paraId="49F38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F7D4AA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6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A52171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String(255, nullable)</w:t>
            </w:r>
          </w:p>
        </w:tc>
      </w:tr>
    </w:tbl>
    <w:p w14:paraId="7B408DBA">
      <w:pPr>
        <w:spacing w:after="200"/>
      </w:pPr>
    </w:p>
    <w:p w14:paraId="73E82013">
      <w:pPr>
        <w:pStyle w:val="3"/>
      </w:pPr>
      <w:r>
        <w:t>5.2 Tables and Fields</w:t>
      </w:r>
    </w:p>
    <w:p w14:paraId="6241AA6C">
      <w:pPr>
        <w:spacing w:after="120"/>
      </w:pPr>
      <w:r>
        <w:rPr>
          <w:b/>
          <w:bCs/>
        </w:rPr>
        <w:t>Table: tickets</w:t>
      </w:r>
    </w:p>
    <w:p w14:paraId="4F0AD44E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id: Primary key, auto-incrementing integer</w:t>
      </w:r>
    </w:p>
    <w:p w14:paraId="45B8EE2F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title: Non-nullable string (max 100 chars)</w:t>
      </w:r>
    </w:p>
    <w:p w14:paraId="07A351F6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priority: Non-nullable enum (low/medium/high)</w:t>
      </w:r>
    </w:p>
    <w:p w14:paraId="0F8D8673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status: Non-nullable enum (open/in_progress/resolved, default: open)</w:t>
      </w:r>
    </w:p>
    <w:p w14:paraId="3F9736D2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assignee: Nullable string (max 255 chars)</w:t>
      </w:r>
    </w:p>
    <w:p w14:paraId="07DD9A96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created_at: Non-nullable datetime (default: utcnow)</w:t>
      </w:r>
    </w:p>
    <w:p w14:paraId="28C0F9D6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email: Nullable string (max 255 chars)</w:t>
      </w:r>
    </w:p>
    <w:p w14:paraId="4EE322CB">
      <w:pPr>
        <w:pStyle w:val="3"/>
      </w:pPr>
      <w:r>
        <w:t>5.3 Indexes and Keys</w:t>
      </w:r>
    </w:p>
    <w:p w14:paraId="0A9D45C6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Primary key index on id column</w:t>
      </w:r>
    </w:p>
    <w:p w14:paraId="01B66124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Index on id (automatic from primary key)</w:t>
      </w:r>
    </w:p>
    <w:p w14:paraId="5618F657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No additional indexes currently defined (may be added based on query patterns)</w:t>
      </w:r>
    </w:p>
    <w:p w14:paraId="0451B8F7">
      <w:pPr>
        <w:pStyle w:val="3"/>
      </w:pPr>
      <w:r>
        <w:t>5.4 Sample Data</w:t>
      </w:r>
    </w:p>
    <w:tbl>
      <w:tblPr>
        <w:tblStyle w:val="12"/>
        <w:tblW w:w="10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2200"/>
        <w:gridCol w:w="1000"/>
        <w:gridCol w:w="1300"/>
        <w:gridCol w:w="1400"/>
        <w:gridCol w:w="1900"/>
        <w:gridCol w:w="1900"/>
      </w:tblGrid>
      <w:tr w14:paraId="71508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493E67C5">
            <w:pPr>
              <w:jc w:val="center"/>
              <w:rPr>
                <w:b/>
                <w:bCs w:val="0"/>
                <w:color w:val="000000"/>
              </w:rPr>
            </w:pPr>
            <w:r>
              <w:rPr>
                <w:b/>
                <w:bCs w:val="0"/>
                <w:color w:val="000000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8C22DB">
            <w:pPr>
              <w:jc w:val="center"/>
              <w:rPr>
                <w:b/>
                <w:bCs w:val="0"/>
                <w:color w:val="000000"/>
              </w:rPr>
            </w:pPr>
            <w:r>
              <w:rPr>
                <w:b/>
                <w:bCs w:val="0"/>
                <w:color w:val="000000"/>
                <w:sz w:val="20"/>
                <w:szCs w:val="20"/>
              </w:rPr>
              <w:t>title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69C613">
            <w:pPr>
              <w:jc w:val="center"/>
              <w:rPr>
                <w:b/>
                <w:bCs w:val="0"/>
                <w:color w:val="000000"/>
              </w:rPr>
            </w:pPr>
            <w:r>
              <w:rPr>
                <w:b/>
                <w:bCs w:val="0"/>
                <w:color w:val="000000"/>
                <w:sz w:val="20"/>
                <w:szCs w:val="20"/>
              </w:rPr>
              <w:t>priority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21C88E">
            <w:pPr>
              <w:jc w:val="center"/>
              <w:rPr>
                <w:b/>
                <w:bCs w:val="0"/>
                <w:color w:val="000000"/>
              </w:rPr>
            </w:pPr>
            <w:r>
              <w:rPr>
                <w:b/>
                <w:bCs w:val="0"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B5B957">
            <w:pPr>
              <w:jc w:val="center"/>
              <w:rPr>
                <w:b/>
                <w:bCs w:val="0"/>
                <w:color w:val="000000"/>
              </w:rPr>
            </w:pPr>
            <w:r>
              <w:rPr>
                <w:b/>
                <w:bCs w:val="0"/>
                <w:color w:val="000000"/>
                <w:sz w:val="20"/>
                <w:szCs w:val="20"/>
              </w:rPr>
              <w:t>assignee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654CC2">
            <w:pPr>
              <w:jc w:val="center"/>
              <w:rPr>
                <w:b/>
                <w:bCs w:val="0"/>
                <w:color w:val="000000"/>
              </w:rPr>
            </w:pPr>
            <w:r>
              <w:rPr>
                <w:b/>
                <w:bCs w:val="0"/>
                <w:color w:val="000000"/>
                <w:sz w:val="20"/>
                <w:szCs w:val="20"/>
              </w:rPr>
              <w:t>created_at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7168DC">
            <w:pPr>
              <w:jc w:val="center"/>
              <w:rPr>
                <w:b/>
                <w:bCs w:val="0"/>
                <w:color w:val="000000"/>
              </w:rPr>
            </w:pPr>
            <w:r>
              <w:rPr>
                <w:b/>
                <w:bCs w:val="0"/>
                <w:color w:val="000000"/>
                <w:sz w:val="20"/>
                <w:szCs w:val="20"/>
              </w:rPr>
              <w:t>email</w:t>
            </w:r>
          </w:p>
        </w:tc>
      </w:tr>
      <w:tr w14:paraId="27E02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D0A91E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6BD9CB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Database connection failing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AEB892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B39D12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open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67C8D2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948E43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2026-07-24T10:30:00Z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782620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admin@example.com</w:t>
            </w:r>
          </w:p>
        </w:tc>
      </w:tr>
      <w:tr w14:paraId="0E2CD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ECB3C3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6D5B41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Password reset request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F2594E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56846F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in_progress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C924F6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support_team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969F05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2026-07-24T09:15:00Z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202819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user@example.com</w:t>
            </w:r>
          </w:p>
        </w:tc>
      </w:tr>
    </w:tbl>
    <w:p w14:paraId="22B1EC8B">
      <w:pPr>
        <w:spacing w:after="200"/>
      </w:pPr>
    </w:p>
    <w:p w14:paraId="522A158D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6. Integration Points</w:t>
      </w:r>
    </w:p>
    <w:p w14:paraId="64CABB92">
      <w:pPr>
        <w:pStyle w:val="3"/>
      </w:pPr>
      <w:r>
        <w:t>6.1 External Systems</w:t>
      </w:r>
    </w:p>
    <w:p w14:paraId="435198F7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Amazon Bedrock: AI service for ticket summarization and response generation</w:t>
      </w:r>
    </w:p>
    <w:p w14:paraId="5E85A783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PostgreSQL: Primary relational database (with SQLite fallback for development/testing)</w:t>
      </w:r>
    </w:p>
    <w:p w14:paraId="32AED582">
      <w:pPr>
        <w:pStyle w:val="3"/>
      </w:pPr>
      <w:r>
        <w:t>6.2 APIs Used</w:t>
      </w:r>
    </w:p>
    <w:p w14:paraId="2D896442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rPr>
          <w:b/>
          <w:bCs/>
        </w:rPr>
        <w:t xml:space="preserve">Internal: </w:t>
      </w:r>
      <w:r>
        <w:t>Self-contained REST API with versioned endpoints (/v1/tickets, /v1/ai)</w:t>
      </w:r>
    </w:p>
    <w:p w14:paraId="37A56EBE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rPr>
          <w:b/>
          <w:bCs/>
        </w:rPr>
        <w:t xml:space="preserve">External: </w:t>
      </w:r>
      <w:r>
        <w:t>AWS Bedrock Converse API for AI text generation; no external APIs consumed beyond AWS and database drivers</w:t>
      </w:r>
    </w:p>
    <w:tbl>
      <w:tblPr>
        <w:tblStyle w:val="12"/>
        <w:tblpPr w:leftFromText="180" w:rightFromText="180" w:vertAnchor="text" w:horzAnchor="page" w:tblpX="1656" w:tblpY="1324"/>
        <w:tblOverlap w:val="never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0"/>
        <w:gridCol w:w="3019"/>
        <w:gridCol w:w="5318"/>
      </w:tblGrid>
      <w:tr w14:paraId="5A8E5E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6" w:hRule="atLeast"/>
          <w:tblCellSpacing w:w="15" w:type="dxa"/>
        </w:trPr>
        <w:tc>
          <w:tcPr>
            <w:tcW w:w="1215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  <w:tl2br w:val="nil"/>
            </w:tcBorders>
            <w:shd w:val="clear" w:color="auto" w:fill="FFFFFF"/>
            <w:vAlign w:val="center"/>
          </w:tcPr>
          <w:p w14:paraId="47273CFB">
            <w:pPr>
              <w:spacing w:after="0" w:line="240" w:lineRule="auto"/>
              <w:ind w:firstLine="200" w:firstLineChars="100"/>
              <w:jc w:val="both"/>
              <w:rPr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Method</w:t>
            </w:r>
          </w:p>
        </w:tc>
        <w:tc>
          <w:tcPr>
            <w:tcW w:w="2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24EEF50">
            <w:pPr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Endpoint</w:t>
            </w:r>
          </w:p>
        </w:tc>
        <w:tc>
          <w:tcPr>
            <w:tcW w:w="5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431BAEA">
            <w:pPr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Description</w:t>
            </w:r>
          </w:p>
        </w:tc>
      </w:tr>
      <w:tr w14:paraId="3EF243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7D53D70">
            <w:pPr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POST</w:t>
            </w:r>
          </w:p>
        </w:tc>
        <w:tc>
          <w:tcPr>
            <w:tcW w:w="2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5FF2573">
            <w:pPr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/tickets/</w:t>
            </w:r>
          </w:p>
        </w:tc>
        <w:tc>
          <w:tcPr>
            <w:tcW w:w="5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DA7A0F0">
            <w:pPr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Create a new ticket (title, priority, email)</w:t>
            </w:r>
          </w:p>
        </w:tc>
      </w:tr>
      <w:tr w14:paraId="08687B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F6075FD">
            <w:pPr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GET</w:t>
            </w:r>
          </w:p>
        </w:tc>
        <w:tc>
          <w:tcPr>
            <w:tcW w:w="2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503C292">
            <w:pPr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/tickets/</w:t>
            </w:r>
          </w:p>
        </w:tc>
        <w:tc>
          <w:tcPr>
            <w:tcW w:w="5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8130112">
            <w:pPr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List tickets, optional ?status= and ?priority= filters</w:t>
            </w:r>
          </w:p>
        </w:tc>
      </w:tr>
      <w:tr w14:paraId="2F13EF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FC6B7BA">
            <w:pPr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GET</w:t>
            </w:r>
          </w:p>
        </w:tc>
        <w:tc>
          <w:tcPr>
            <w:tcW w:w="2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EC61F3C">
            <w:pPr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/tickets/{id}</w:t>
            </w:r>
          </w:p>
        </w:tc>
        <w:tc>
          <w:tcPr>
            <w:tcW w:w="5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34B6B0E">
            <w:pPr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Retrieve a single ticket by ID</w:t>
            </w:r>
          </w:p>
        </w:tc>
      </w:tr>
      <w:tr w14:paraId="0A796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775FF70">
            <w:pPr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PUT / PATCH</w:t>
            </w:r>
          </w:p>
        </w:tc>
        <w:tc>
          <w:tcPr>
            <w:tcW w:w="2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945024A">
            <w:pPr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/tickets/{id}</w:t>
            </w:r>
          </w:p>
        </w:tc>
        <w:tc>
          <w:tcPr>
            <w:tcW w:w="5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96436CE">
            <w:pPr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Update ticket fields (title, priority, status, assignee, email)</w:t>
            </w:r>
          </w:p>
        </w:tc>
      </w:tr>
      <w:tr w14:paraId="3B5A5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5EDA4CD">
            <w:pPr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DELETE</w:t>
            </w:r>
          </w:p>
        </w:tc>
        <w:tc>
          <w:tcPr>
            <w:tcW w:w="2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B9F8F6E">
            <w:pPr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/tickets/{id}</w:t>
            </w:r>
          </w:p>
        </w:tc>
        <w:tc>
          <w:tcPr>
            <w:tcW w:w="5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54509CE">
            <w:pPr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Delete a ticket by ID</w:t>
            </w:r>
          </w:p>
        </w:tc>
      </w:tr>
      <w:tr w14:paraId="7767B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337D655">
            <w:pPr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POST</w:t>
            </w:r>
          </w:p>
        </w:tc>
        <w:tc>
          <w:tcPr>
            <w:tcW w:w="2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A4B0A8">
            <w:pPr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/ai/summarize</w:t>
            </w:r>
          </w:p>
        </w:tc>
        <w:tc>
          <w:tcPr>
            <w:tcW w:w="5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5E9D28C">
            <w:pPr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AI-powered ticket summarization via BedrockService → Bedrock Converse API</w:t>
            </w:r>
          </w:p>
        </w:tc>
      </w:tr>
      <w:tr w14:paraId="03409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4043F6">
            <w:pPr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GET</w:t>
            </w:r>
          </w:p>
        </w:tc>
        <w:tc>
          <w:tcPr>
            <w:tcW w:w="2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D0FA01">
            <w:pPr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/health</w:t>
            </w:r>
          </w:p>
        </w:tc>
        <w:tc>
          <w:tcPr>
            <w:tcW w:w="5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C1B76F0">
            <w:pPr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Health check — verifies database connectivity</w:t>
            </w:r>
          </w:p>
        </w:tc>
      </w:tr>
      <w:tr w14:paraId="46D736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F47F75">
            <w:pPr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GET</w:t>
            </w:r>
          </w:p>
        </w:tc>
        <w:tc>
          <w:tcPr>
            <w:tcW w:w="2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C82621">
            <w:pPr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/ready</w:t>
            </w:r>
          </w:p>
        </w:tc>
        <w:tc>
          <w:tcPr>
            <w:tcW w:w="5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D9CEB7D">
            <w:pPr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Readiness check — indicates service is ready to accept traffic</w:t>
            </w:r>
          </w:p>
        </w:tc>
      </w:tr>
      <w:tr w14:paraId="21CF4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C5697CA">
            <w:pPr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GET</w:t>
            </w:r>
          </w:p>
        </w:tc>
        <w:tc>
          <w:tcPr>
            <w:tcW w:w="2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2D742D">
            <w:pPr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/docs</w:t>
            </w:r>
          </w:p>
        </w:tc>
        <w:tc>
          <w:tcPr>
            <w:tcW w:w="5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337C6D0">
            <w:pPr>
              <w:jc w:val="center"/>
              <w:rPr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Auto-generated Swagger/OpenAPI documentation UI</w:t>
            </w:r>
          </w:p>
        </w:tc>
      </w:tr>
    </w:tbl>
    <w:p w14:paraId="4FD4BE26">
      <w:pPr>
        <w:pStyle w:val="149"/>
        <w:numPr>
          <w:ilvl w:val="0"/>
          <w:numId w:val="0"/>
        </w:numPr>
        <w:spacing w:after="60"/>
        <w:ind w:leftChars="0"/>
      </w:pPr>
    </w:p>
    <w:p w14:paraId="15C13116">
      <w:pPr>
        <w:pStyle w:val="149"/>
        <w:numPr>
          <w:ilvl w:val="0"/>
          <w:numId w:val="0"/>
        </w:numPr>
        <w:spacing w:after="60"/>
        <w:ind w:leftChars="0"/>
      </w:pPr>
    </w:p>
    <w:p w14:paraId="533DFEEC">
      <w:pPr>
        <w:pStyle w:val="3"/>
      </w:pPr>
      <w:r>
        <w:t>6.3 Data Flow Diagram</w:t>
      </w:r>
    </w:p>
    <w:p w14:paraId="3C0C8F0B">
      <w:pPr>
        <w:spacing w:after="200"/>
      </w:pPr>
      <w:r>
        <w:rPr>
          <w:rFonts w:hint="default"/>
          <w:lang w:val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822325</wp:posOffset>
            </wp:positionH>
            <wp:positionV relativeFrom="paragraph">
              <wp:posOffset>307340</wp:posOffset>
            </wp:positionV>
            <wp:extent cx="4395470" cy="2250440"/>
            <wp:effectExtent l="0" t="0" r="0" b="0"/>
            <wp:wrapTopAndBottom/>
            <wp:docPr id="1" name="Picture 1" descr="ticket_service_data_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icket_service_data_flow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547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66D590">
      <w:pPr>
        <w:pStyle w:val="3"/>
      </w:pPr>
      <w:r>
        <w:t>6.4 Authentication/Authorization</w:t>
      </w:r>
    </w:p>
    <w:p w14:paraId="42B3A8E1">
      <w:pPr>
        <w:spacing w:after="120"/>
      </w:pPr>
      <w:r>
        <w:t>Currently not implemented</w:t>
      </w:r>
      <w:r>
        <w:rPr>
          <w:rFonts w:hint="default"/>
          <w:lang w:val="en-IN"/>
        </w:rPr>
        <w:t xml:space="preserve"> in our system </w:t>
      </w:r>
      <w:r>
        <w:t xml:space="preserve">. </w:t>
      </w:r>
    </w:p>
    <w:p w14:paraId="49F36128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7. Test Strategy</w:t>
      </w:r>
    </w:p>
    <w:p w14:paraId="07EA5A7F">
      <w:pPr>
        <w:pStyle w:val="3"/>
      </w:pPr>
      <w:r>
        <w:t>7.1 Test Scenarios</w:t>
      </w:r>
    </w:p>
    <w:p w14:paraId="330BB9D1">
      <w:pPr>
        <w:pStyle w:val="4"/>
      </w:pPr>
      <w:r>
        <w:t>Unit Tests</w:t>
      </w:r>
    </w:p>
    <w:p w14:paraId="300B353A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Pydantic model validation (email, title length, enum values)</w:t>
      </w:r>
    </w:p>
    <w:p w14:paraId="3F80623D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Exception formatting and message correctness</w:t>
      </w:r>
    </w:p>
    <w:p w14:paraId="3240C9A7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Property-based testing for computed fields</w:t>
      </w:r>
    </w:p>
    <w:p w14:paraId="4A9F7784">
      <w:pPr>
        <w:pStyle w:val="4"/>
      </w:pPr>
      <w:r>
        <w:t>Integration Tests</w:t>
      </w:r>
    </w:p>
    <w:p w14:paraId="3F807420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Ticket creation with valid/invalid data</w:t>
      </w:r>
    </w:p>
    <w:p w14:paraId="3683D908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Title whitespace trimming validation</w:t>
      </w:r>
    </w:p>
    <w:p w14:paraId="6C76CE78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Status filtering and retrieval</w:t>
      </w:r>
    </w:p>
    <w:p w14:paraId="0496CB34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Update operations including status transitions</w:t>
      </w:r>
    </w:p>
    <w:p w14:paraId="2CC4D1EC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Delete operations</w:t>
      </w:r>
    </w:p>
    <w:p w14:paraId="4F91EF40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Error conditions (not found, invalid transitions)</w:t>
      </w:r>
    </w:p>
    <w:p w14:paraId="752C2A36">
      <w:pPr>
        <w:pStyle w:val="3"/>
      </w:pPr>
      <w:r>
        <w:t>7.2 Expected Results</w:t>
      </w:r>
    </w:p>
    <w:p w14:paraId="194A9E2A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All validation rules enforced correctly</w:t>
      </w:r>
    </w:p>
    <w:p w14:paraId="2FE16005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Proper HTTP status codes returned (200, 201, 400, 404, 422, 502)</w:t>
      </w:r>
    </w:p>
    <w:p w14:paraId="4ADE4D28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Response bodies match defined Pydantic models</w:t>
      </w:r>
    </w:p>
    <w:p w14:paraId="178C6D72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Database state changes correctly reflect operations</w:t>
      </w:r>
    </w:p>
    <w:p w14:paraId="2C1E4A00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Error messages are clear and actionable</w:t>
      </w:r>
    </w:p>
    <w:p w14:paraId="7211B32B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AI service failures handled gracefully without crashing ticket operations</w:t>
      </w:r>
    </w:p>
    <w:p w14:paraId="503F6196">
      <w:pPr>
        <w:pStyle w:val="3"/>
      </w:pPr>
      <w:r>
        <w:t>7.3 Traceability to Requirements</w:t>
      </w:r>
    </w:p>
    <w:p w14:paraId="4CA3AA58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Test cases map directly to functional requirements in Section 3</w:t>
      </w:r>
    </w:p>
    <w:p w14:paraId="4652A6B0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Validation tests cover business rules (Section 3.3)</w:t>
      </w:r>
    </w:p>
    <w:p w14:paraId="76D83408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Error handling tests validate exception responses (Section 3.4)</w:t>
      </w:r>
    </w:p>
    <w:p w14:paraId="705BC4D0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Integration tests verify end-to-end API functionality</w:t>
      </w:r>
    </w:p>
    <w:p w14:paraId="0724F398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Performance characteristics validated through test execution timing</w:t>
      </w:r>
    </w:p>
    <w:p w14:paraId="25271FFD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8. Deployment &amp; Configuration</w:t>
      </w:r>
    </w:p>
    <w:p w14:paraId="44F64580">
      <w:pPr>
        <w:pStyle w:val="3"/>
      </w:pPr>
      <w:r>
        <w:t>8.1 Environments</w:t>
      </w:r>
    </w:p>
    <w:p w14:paraId="09F9263C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Development:</w:t>
      </w:r>
      <w:r>
        <w:rPr>
          <w:rFonts w:hint="default"/>
          <w:lang w:val="en-IN"/>
        </w:rPr>
        <w:t xml:space="preserve"> postgreSQL db through Docker Image</w:t>
      </w:r>
    </w:p>
    <w:p w14:paraId="1FACC613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Testing: In-memory SQLite for isolated tests</w:t>
      </w:r>
    </w:p>
    <w:p w14:paraId="1FC1F134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Staging/Production: PostgreSQL with connection pooling</w:t>
      </w:r>
    </w:p>
    <w:p w14:paraId="23256417">
      <w:pPr>
        <w:pStyle w:val="149"/>
        <w:numPr>
          <w:ilvl w:val="0"/>
          <w:numId w:val="7"/>
        </w:numPr>
        <w:spacing w:after="60"/>
        <w:ind w:left="260" w:leftChars="0" w:firstLineChars="0"/>
      </w:pPr>
      <w:r>
        <w:t>All environments configurable via environment variables</w:t>
      </w:r>
    </w:p>
    <w:p w14:paraId="2480FF43">
      <w:pPr>
        <w:pStyle w:val="3"/>
      </w:pPr>
      <w:r>
        <w:t>8.2 Setup Steps</w:t>
      </w:r>
    </w:p>
    <w:p w14:paraId="4417C833">
      <w:pPr>
        <w:pStyle w:val="149"/>
        <w:numPr>
          <w:ilvl w:val="0"/>
          <w:numId w:val="7"/>
        </w:numPr>
        <w:ind w:left="260" w:leftChars="0" w:firstLineChars="0"/>
      </w:pPr>
      <w:r>
        <w:t>Clone repository</w:t>
      </w:r>
    </w:p>
    <w:p w14:paraId="2F578992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git clone </w:t>
      </w:r>
      <w:r>
        <w:rPr>
          <w:rFonts w:hint="default" w:ascii="Consolas" w:hAnsi="Consolas" w:eastAsia="Consolas" w:cs="Consolas"/>
          <w:sz w:val="18"/>
          <w:szCs w:val="18"/>
        </w:rPr>
        <w:t>https://github.com/Gokul-272/python-backend-Ai-Ticket-Service</w:t>
      </w:r>
    </w:p>
    <w:p w14:paraId="3E9AF759">
      <w:pPr>
        <w:spacing w:after="120"/>
      </w:pPr>
      <w:r>
        <w:t>Create a .env file with required variables</w:t>
      </w:r>
    </w:p>
    <w:p w14:paraId="5B9F6461">
      <w:pPr>
        <w:spacing w:after="120"/>
      </w:pPr>
      <w:r>
        <w:t>Install dependencies:</w:t>
      </w:r>
    </w:p>
    <w:p w14:paraId="6A2B2079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pip install -r requirements.txt</w:t>
      </w:r>
    </w:p>
    <w:p w14:paraId="12CD7D53">
      <w:pPr>
        <w:spacing w:after="120"/>
      </w:pPr>
      <w:r>
        <w:t>Run database migrations:</w:t>
      </w:r>
    </w:p>
    <w:p w14:paraId="25CA4440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alembic upgrade head</w:t>
      </w:r>
    </w:p>
    <w:p w14:paraId="40B4809F">
      <w:pPr>
        <w:spacing w:after="120"/>
      </w:pPr>
      <w:r>
        <w:t>Start the application:</w:t>
      </w:r>
    </w:p>
    <w:p w14:paraId="0D587251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uvicorn app.main:app --reload</w:t>
      </w:r>
    </w:p>
    <w:p w14:paraId="38BE8B80">
      <w:pPr>
        <w:spacing w:after="120"/>
      </w:pPr>
      <w:r>
        <w:t>Access the API at http://localhost:8000</w:t>
      </w:r>
    </w:p>
    <w:p w14:paraId="070C67DE">
      <w:pPr>
        <w:spacing w:after="120"/>
      </w:pPr>
      <w:r>
        <w:t>View documentation at http://localhost:8000/docs</w:t>
      </w:r>
    </w:p>
    <w:p w14:paraId="1C85A1C2">
      <w:pPr>
        <w:pStyle w:val="3"/>
      </w:pPr>
      <w:r>
        <w:t>8.3 Configuration Files and Parameters</w:t>
      </w:r>
    </w:p>
    <w:p w14:paraId="47E89206">
      <w:pPr>
        <w:spacing w:after="120"/>
      </w:pPr>
      <w:r>
        <w:rPr>
          <w:b/>
          <w:bCs/>
        </w:rPr>
        <w:t>Required Environment Variables:</w:t>
      </w:r>
    </w:p>
    <w:tbl>
      <w:tblPr>
        <w:tblStyle w:val="12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87"/>
        <w:gridCol w:w="5713"/>
      </w:tblGrid>
      <w:tr w14:paraId="1B005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3C9A3F83">
            <w:pPr>
              <w:jc w:val="center"/>
              <w:rPr>
                <w:b/>
                <w:bCs w:val="0"/>
                <w:i w:val="0"/>
                <w:iCs w:val="0"/>
                <w:color w:val="000000"/>
              </w:rPr>
            </w:pPr>
            <w:r>
              <w:rPr>
                <w:b/>
                <w:bCs w:val="0"/>
                <w:i w:val="0"/>
                <w:iCs w:val="0"/>
                <w:color w:val="000000"/>
                <w:sz w:val="20"/>
                <w:szCs w:val="20"/>
              </w:rPr>
              <w:t>Variable</w:t>
            </w:r>
          </w:p>
        </w:tc>
        <w:tc>
          <w:tcPr>
            <w:tcW w:w="5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CC56D2">
            <w:pPr>
              <w:jc w:val="center"/>
              <w:rPr>
                <w:b/>
                <w:bCs w:val="0"/>
                <w:i w:val="0"/>
                <w:iCs w:val="0"/>
                <w:color w:val="000000"/>
              </w:rPr>
            </w:pPr>
            <w:r>
              <w:rPr>
                <w:b/>
                <w:bCs w:val="0"/>
                <w:i w:val="0"/>
                <w:iCs w:val="0"/>
                <w:color w:val="000000"/>
                <w:sz w:val="20"/>
                <w:szCs w:val="20"/>
              </w:rPr>
              <w:t>Description</w:t>
            </w:r>
          </w:p>
        </w:tc>
      </w:tr>
      <w:tr w14:paraId="31DBE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45DB8A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APP_NAME</w:t>
            </w:r>
          </w:p>
        </w:tc>
        <w:tc>
          <w:tcPr>
            <w:tcW w:w="5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4773BA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Application name (default: "AI Service Desk")</w:t>
            </w:r>
          </w:p>
        </w:tc>
      </w:tr>
      <w:tr w14:paraId="71CEC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2013B6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API_VERSION</w:t>
            </w:r>
          </w:p>
        </w:tc>
        <w:tc>
          <w:tcPr>
            <w:tcW w:w="5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2A9267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API version (default: "1.0.0")</w:t>
            </w:r>
          </w:p>
        </w:tc>
      </w:tr>
      <w:tr w14:paraId="1295F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9D94D1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DEBUG</w:t>
            </w:r>
          </w:p>
        </w:tc>
        <w:tc>
          <w:tcPr>
            <w:tcW w:w="5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64F088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Boolean flag for debug mode</w:t>
            </w:r>
          </w:p>
        </w:tc>
      </w:tr>
      <w:tr w14:paraId="007C8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9C6795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DATABASE_URL</w:t>
            </w:r>
          </w:p>
        </w:tc>
        <w:tc>
          <w:tcPr>
            <w:tcW w:w="5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008BB2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PostgreSQL connection string</w:t>
            </w:r>
          </w:p>
        </w:tc>
      </w:tr>
      <w:tr w14:paraId="52E83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6308E4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AWS_ACCESS_KEY_ID</w:t>
            </w:r>
          </w:p>
        </w:tc>
        <w:tc>
          <w:tcPr>
            <w:tcW w:w="5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F497D7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AWS credentials for Bedrock</w:t>
            </w:r>
          </w:p>
        </w:tc>
      </w:tr>
      <w:tr w14:paraId="5A5DB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65335E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AWS_SECRET_ACCESS_KEY</w:t>
            </w:r>
          </w:p>
        </w:tc>
        <w:tc>
          <w:tcPr>
            <w:tcW w:w="5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222F4F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AWS credentials for Bedrock</w:t>
            </w:r>
          </w:p>
        </w:tc>
      </w:tr>
      <w:tr w14:paraId="71402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2CB127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AWS_REGION_NAME</w:t>
            </w:r>
          </w:p>
        </w:tc>
        <w:tc>
          <w:tcPr>
            <w:tcW w:w="5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0C8F66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AWS region (e.g., "us-east-1")</w:t>
            </w:r>
          </w:p>
        </w:tc>
      </w:tr>
      <w:tr w14:paraId="0B588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DB8C33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BEDROCK_MODEL_ID</w:t>
            </w:r>
          </w:p>
        </w:tc>
        <w:tc>
          <w:tcPr>
            <w:tcW w:w="5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ED1E05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Bedrock model identifier</w:t>
            </w:r>
          </w:p>
        </w:tc>
      </w:tr>
    </w:tbl>
    <w:p w14:paraId="12070BF2">
      <w:pPr>
        <w:spacing w:after="200"/>
      </w:pPr>
    </w:p>
    <w:p w14:paraId="797E7949">
      <w:pPr>
        <w:spacing w:after="120"/>
      </w:pPr>
      <w:r>
        <w:t>Configuration File: pyproject.toml contains project dependencies and metadata.</w:t>
      </w:r>
    </w:p>
    <w:p w14:paraId="5547ADD7">
      <w:pPr>
        <w:spacing w:after="120"/>
      </w:pPr>
      <w:r>
        <w:t>Configuration Class: app.core.config.Settings uses Pydantic for type-safe environment variable parsing with .env file support.</w:t>
      </w:r>
    </w:p>
    <w:p w14:paraId="61267D3E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9. Appendix</w:t>
      </w:r>
    </w:p>
    <w:p w14:paraId="7DEB02D6">
      <w:pPr>
        <w:pStyle w:val="3"/>
      </w:pPr>
      <w:r>
        <w:t>Glossary</w:t>
      </w:r>
    </w:p>
    <w:tbl>
      <w:tblPr>
        <w:tblStyle w:val="12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68"/>
        <w:gridCol w:w="6132"/>
      </w:tblGrid>
      <w:tr w14:paraId="568AC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7" w:hRule="atLeast"/>
          <w:tblHeader/>
        </w:trPr>
        <w:tc>
          <w:tcPr>
            <w:tcW w:w="3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1074161E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Term</w:t>
            </w:r>
          </w:p>
        </w:tc>
        <w:tc>
          <w:tcPr>
            <w:tcW w:w="6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B4E055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Definition</w:t>
            </w:r>
          </w:p>
        </w:tc>
      </w:tr>
      <w:tr w14:paraId="36C59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40A979">
            <w:pPr>
              <w:spacing w:line="240" w:lineRule="auto"/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DTO (Data Transfer Object)</w:t>
            </w:r>
          </w:p>
        </w:tc>
        <w:tc>
          <w:tcPr>
            <w:tcW w:w="6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9E0713">
            <w:pPr>
              <w:spacing w:line="240" w:lineRule="auto"/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Object used to encapsulate data for transfer between system layers</w:t>
            </w:r>
          </w:p>
        </w:tc>
      </w:tr>
      <w:tr w14:paraId="4CE34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C59842">
            <w:pPr>
              <w:spacing w:line="240" w:lineRule="auto"/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ORM (Object-Relational Mapping)</w:t>
            </w:r>
          </w:p>
        </w:tc>
        <w:tc>
          <w:tcPr>
            <w:tcW w:w="6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4EAF34">
            <w:pPr>
              <w:spacing w:line="240" w:lineRule="auto"/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Technique for converting data between relational databases and object-oriented models</w:t>
            </w:r>
          </w:p>
        </w:tc>
      </w:tr>
      <w:tr w14:paraId="7D8ED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B68D6C">
            <w:pPr>
              <w:spacing w:line="240" w:lineRule="auto"/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REST (Representational State Transfer)</w:t>
            </w:r>
          </w:p>
        </w:tc>
        <w:tc>
          <w:tcPr>
            <w:tcW w:w="6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7E90F1">
            <w:pPr>
              <w:spacing w:line="240" w:lineRule="auto"/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Architectural style for networked applications</w:t>
            </w:r>
          </w:p>
        </w:tc>
      </w:tr>
      <w:tr w14:paraId="35CFC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D5C221">
            <w:pPr>
              <w:spacing w:line="240" w:lineRule="auto"/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JWT (JSON Web Token)</w:t>
            </w:r>
          </w:p>
        </w:tc>
        <w:tc>
          <w:tcPr>
            <w:tcW w:w="6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63DFB9">
            <w:pPr>
              <w:spacing w:line="240" w:lineRule="auto"/>
              <w:jc w:val="center"/>
              <w:rPr>
                <w:b w:val="0"/>
                <w:color w:val="000000"/>
              </w:rPr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Open standard for securely transmitting information as a JSON object</w:t>
            </w:r>
          </w:p>
        </w:tc>
      </w:tr>
    </w:tbl>
    <w:p w14:paraId="0A5EA4E7">
      <w:pPr>
        <w:spacing w:after="200"/>
      </w:pPr>
    </w:p>
    <w:p w14:paraId="1722D9B3">
      <w:pPr>
        <w:pStyle w:val="3"/>
        <w:rPr>
          <w:rFonts w:hint="default" w:ascii="Times New Roman" w:hAnsi="Times New Roman" w:cs="Times New Roman"/>
          <w:color w:val="auto"/>
        </w:rPr>
      </w:pPr>
    </w:p>
    <w:p w14:paraId="71545CA0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Code Snippets</w:t>
      </w:r>
    </w:p>
    <w:p w14:paraId="748FA156">
      <w:pPr>
        <w:pStyle w:val="4"/>
      </w:pPr>
      <w:r>
        <w:t>Ticket Creation Endpoint</w:t>
      </w:r>
    </w:p>
    <w:p w14:paraId="1181112B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@app.post("/tickets/", response_model=TicketResponse, status_code=201)</w:t>
      </w:r>
    </w:p>
    <w:p w14:paraId="1CA551FD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async def raise_ticket(ticket: CreateTicketRequest, db: AsyncSession = Depends(get_db)):</w:t>
      </w:r>
    </w:p>
    <w:p w14:paraId="48966E3C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return await create_ticket(db, ticket)</w:t>
      </w:r>
    </w:p>
    <w:p w14:paraId="17A652D5">
      <w:pPr>
        <w:spacing w:after="160"/>
      </w:pPr>
    </w:p>
    <w:p w14:paraId="0E7D3DB0">
      <w:pPr>
        <w:pStyle w:val="4"/>
      </w:pPr>
      <w:r>
        <w:t>Ticket Model Validation</w:t>
      </w:r>
    </w:p>
    <w:p w14:paraId="78E1D0F2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class Ticket(Base):</w:t>
      </w:r>
    </w:p>
    <w:p w14:paraId="334E3D5A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__tablename__ = "tickets"</w:t>
      </w:r>
    </w:p>
    <w:p w14:paraId="2AC44C7D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230C672F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id = Column(Integer, primary_key=True, index=True)</w:t>
      </w:r>
    </w:p>
    <w:p w14:paraId="67B22754">
      <w:pPr>
        <w:shd w:val="clear" w:fill="F2F2F2"/>
        <w:spacing w:after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ascii="Consolas" w:hAnsi="Consolas" w:eastAsia="Consolas" w:cs="Consolas"/>
          <w:sz w:val="18"/>
          <w:szCs w:val="18"/>
        </w:rPr>
        <w:t xml:space="preserve">    title = Column(String(100), nullable=False)</w:t>
      </w:r>
    </w:p>
    <w:p w14:paraId="5A2C6109">
      <w:pPr>
        <w:shd w:val="clear" w:fill="F2F2F2"/>
        <w:spacing w:after="0"/>
        <w:ind w:firstLine="360" w:firstLineChars="20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sz w:val="18"/>
          <w:szCs w:val="18"/>
        </w:rPr>
        <w:t>priority = Column(SQLEnum(PriorityEnum), nullable=False)</w:t>
      </w:r>
    </w:p>
    <w:p w14:paraId="365378DA">
      <w:pPr>
        <w:shd w:val="clear" w:fill="F2F2F2"/>
        <w:spacing w:after="0"/>
        <w:ind w:firstLine="360" w:firstLineChars="20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sz w:val="18"/>
          <w:szCs w:val="18"/>
        </w:rPr>
        <w:t>status = Column(SQLEnum(StatusEnum),nullable=False,default=StatusEnum.OPEN,)</w:t>
      </w:r>
    </w:p>
    <w:p w14:paraId="0CD55C93">
      <w:pPr>
        <w:shd w:val="clear" w:fill="F2F2F2"/>
        <w:spacing w:after="0"/>
        <w:ind w:firstLine="360" w:firstLineChars="20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sz w:val="18"/>
          <w:szCs w:val="18"/>
        </w:rPr>
        <w:t>assignee = Column(String(255), nullable=True)</w:t>
      </w:r>
    </w:p>
    <w:p w14:paraId="532AAE2B">
      <w:pPr>
        <w:shd w:val="clear" w:fill="F2F2F2"/>
        <w:spacing w:after="0"/>
        <w:ind w:firstLine="360" w:firstLineChars="20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sz w:val="18"/>
          <w:szCs w:val="18"/>
        </w:rPr>
        <w:t>created_at = Column(DateTime,default=datetime.utenow,nullable=False,)</w:t>
      </w:r>
    </w:p>
    <w:p w14:paraId="777C25E4">
      <w:pPr>
        <w:shd w:val="clear" w:fill="F2F2F2"/>
        <w:spacing w:after="0"/>
        <w:ind w:firstLine="360" w:firstLineChars="200"/>
      </w:pPr>
      <w:r>
        <w:rPr>
          <w:rFonts w:hint="default" w:ascii="Consolas" w:hAnsi="Consolas" w:eastAsia="Consolas" w:cs="Consolas"/>
          <w:sz w:val="18"/>
          <w:szCs w:val="18"/>
        </w:rPr>
        <w:t>email = Column(String(255), nullable=True)</w:t>
      </w:r>
    </w:p>
    <w:p w14:paraId="2B578F20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71A8BF9B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@validates("title")</w:t>
      </w:r>
    </w:p>
    <w:p w14:paraId="27F145CE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def validate_title(self, key, value):</w:t>
      </w:r>
    </w:p>
    <w:p w14:paraId="079435D7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if not isinstance(value, str):</w:t>
      </w:r>
    </w:p>
    <w:p w14:paraId="3458010A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    raise TypeError("Title must be a string")</w:t>
      </w:r>
    </w:p>
    <w:p w14:paraId="4291E371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return value</w:t>
      </w:r>
    </w:p>
    <w:p w14:paraId="05586AFF">
      <w:pPr>
        <w:spacing w:after="160"/>
      </w:pPr>
    </w:p>
    <w:p w14:paraId="7BA31A1E">
      <w:pPr>
        <w:pStyle w:val="4"/>
      </w:pPr>
      <w:r>
        <w:t>Exception Handler</w:t>
      </w:r>
    </w:p>
    <w:p w14:paraId="26688721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@app.exception_handler(ServiceDeskException)</w:t>
      </w:r>
    </w:p>
    <w:p w14:paraId="4F52BAA5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async def service_desk_exception_handler(request, exc: ServiceDeskException):</w:t>
      </w:r>
    </w:p>
    <w:p w14:paraId="0B3BB476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return JSONResponse(status_code=exc.status_code,content={"detail": exc.message})</w:t>
      </w:r>
    </w:p>
    <w:p w14:paraId="12E424EE">
      <w:pPr>
        <w:spacing w:after="160"/>
      </w:pPr>
    </w:p>
    <w:p w14:paraId="618CFAAD">
      <w:pPr>
        <w:pStyle w:val="4"/>
        <w:rPr>
          <w:b/>
          <w:bCs/>
        </w:rPr>
      </w:pPr>
      <w:r>
        <w:rPr>
          <w:b/>
          <w:bCs/>
        </w:rPr>
        <w:t>Database Connection with Fallback</w:t>
      </w:r>
    </w:p>
    <w:p w14:paraId="68E45C47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@asynccontextmanager</w:t>
      </w:r>
    </w:p>
    <w:p w14:paraId="4E570200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>async def lifespan(app):</w:t>
      </w:r>
    </w:p>
    <w:p w14:paraId="15DBA76F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try:</w:t>
      </w:r>
    </w:p>
    <w:p w14:paraId="6977B4A9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async with engine.begin() as conn:</w:t>
      </w:r>
    </w:p>
    <w:p w14:paraId="16A47239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    await conn.run_sync(Base.metadata.create_all)</w:t>
      </w:r>
    </w:p>
    <w:p w14:paraId="7CED2E93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except Exception:</w:t>
      </w:r>
    </w:p>
    <w:p w14:paraId="69F9A906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use_in_memory_fallback()</w:t>
      </w:r>
    </w:p>
    <w:p w14:paraId="037F29CC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async with engine.begin() as conn:</w:t>
      </w:r>
    </w:p>
    <w:p w14:paraId="5123508A">
      <w:pPr>
        <w:shd w:val="clear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          await conn.run_sync(Base.metadata.create_all)</w:t>
      </w:r>
    </w:p>
    <w:p w14:paraId="56E0DCD8">
      <w:pPr>
        <w:shd w:val="clear" w:fill="F2F2F2"/>
        <w:spacing w:after="0"/>
        <w:ind w:firstLine="395"/>
        <w:rPr>
          <w:rFonts w:ascii="Consolas" w:hAnsi="Consolas" w:eastAsia="Consolas" w:cs="Consolas"/>
          <w:sz w:val="18"/>
          <w:szCs w:val="18"/>
        </w:rPr>
      </w:pPr>
      <w:r>
        <w:rPr>
          <w:rFonts w:ascii="Consolas" w:hAnsi="Consolas" w:eastAsia="Consolas" w:cs="Consolas"/>
          <w:sz w:val="18"/>
          <w:szCs w:val="18"/>
        </w:rPr>
        <w:t>Yield</w:t>
      </w:r>
    </w:p>
    <w:p w14:paraId="3C8160B2">
      <w:pPr>
        <w:pStyle w:val="3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rStyle w:val="37"/>
          <w:rFonts w:hint="default"/>
          <w:sz w:val="28"/>
          <w:szCs w:val="28"/>
          <w:lang w:val="en-IN"/>
        </w:rPr>
      </w:pPr>
    </w:p>
    <w:p w14:paraId="18D6B868">
      <w:pPr>
        <w:pStyle w:val="3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rStyle w:val="37"/>
          <w:rFonts w:hint="default"/>
          <w:sz w:val="28"/>
          <w:szCs w:val="28"/>
          <w:lang w:val="en-IN"/>
        </w:rPr>
      </w:pPr>
    </w:p>
    <w:p w14:paraId="42C51E8A">
      <w:pPr>
        <w:pStyle w:val="3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rStyle w:val="37"/>
          <w:rFonts w:hint="default"/>
          <w:sz w:val="28"/>
          <w:szCs w:val="28"/>
          <w:lang w:val="en-IN"/>
        </w:rPr>
      </w:pPr>
      <w:r>
        <w:rPr>
          <w:rStyle w:val="37"/>
          <w:rFonts w:hint="default"/>
          <w:sz w:val="28"/>
          <w:szCs w:val="28"/>
          <w:lang w:val="en-IN"/>
        </w:rPr>
        <w:t>Screenshots</w:t>
      </w:r>
    </w:p>
    <w:p w14:paraId="3797EDE0">
      <w:pPr>
        <w:pStyle w:val="36"/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1" w:after="0" w:afterAutospacing="1"/>
        <w:ind w:left="0" w:right="0"/>
        <w:rPr>
          <w:rStyle w:val="37"/>
          <w:rFonts w:hint="default"/>
          <w:b w:val="0"/>
          <w:bCs w:val="0"/>
          <w:sz w:val="28"/>
          <w:szCs w:val="28"/>
          <w:lang w:val="en-IN"/>
        </w:rPr>
      </w:pPr>
      <w:r>
        <w:rPr>
          <w:b w:val="0"/>
          <w:bCs w:val="0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337820</wp:posOffset>
            </wp:positionH>
            <wp:positionV relativeFrom="paragraph">
              <wp:posOffset>619125</wp:posOffset>
            </wp:positionV>
            <wp:extent cx="5450840" cy="2207895"/>
            <wp:effectExtent l="0" t="0" r="5080" b="1905"/>
            <wp:wrapTopAndBottom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0840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37"/>
          <w:rFonts w:hint="default"/>
          <w:b w:val="0"/>
          <w:bCs w:val="0"/>
          <w:sz w:val="28"/>
          <w:szCs w:val="28"/>
          <w:lang w:val="en-IN"/>
        </w:rPr>
        <w:t>Health check</w:t>
      </w:r>
    </w:p>
    <w:p w14:paraId="1F2F992B">
      <w:pPr>
        <w:rPr>
          <w:rFonts w:hint="default"/>
          <w:sz w:val="28"/>
          <w:szCs w:val="28"/>
          <w:lang w:val="en-IN"/>
        </w:rPr>
      </w:pPr>
    </w:p>
    <w:p w14:paraId="06AA7939">
      <w:pPr>
        <w:rPr>
          <w:rFonts w:hint="default"/>
          <w:sz w:val="28"/>
          <w:szCs w:val="28"/>
          <w:lang w:val="en-I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501650</wp:posOffset>
            </wp:positionH>
            <wp:positionV relativeFrom="paragraph">
              <wp:posOffset>454660</wp:posOffset>
            </wp:positionV>
            <wp:extent cx="4955540" cy="2108200"/>
            <wp:effectExtent l="0" t="0" r="12700" b="10160"/>
            <wp:wrapTopAndBottom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554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sz w:val="28"/>
          <w:szCs w:val="28"/>
          <w:lang w:val="en-IN"/>
        </w:rPr>
        <w:t>2.Readiness Check</w:t>
      </w:r>
    </w:p>
    <w:p w14:paraId="4CA4B3E5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 w14:paraId="2FEFCD61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 w14:paraId="188769D5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 w14:paraId="0410FD65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 w14:paraId="429F8AC1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IN"/>
        </w:rPr>
      </w:pPr>
    </w:p>
    <w:p w14:paraId="107DD32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3. Create Ticket</w:t>
      </w:r>
    </w:p>
    <w:p w14:paraId="615504C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b w:val="0"/>
          <w:bCs w:val="0"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781685</wp:posOffset>
            </wp:positionH>
            <wp:positionV relativeFrom="paragraph">
              <wp:posOffset>635</wp:posOffset>
            </wp:positionV>
            <wp:extent cx="4956175" cy="2665095"/>
            <wp:effectExtent l="0" t="0" r="12065" b="1905"/>
            <wp:wrapTopAndBottom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6175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74F0C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4.Get Ticket</w:t>
      </w:r>
    </w:p>
    <w:p w14:paraId="43BB65F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I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739775</wp:posOffset>
            </wp:positionH>
            <wp:positionV relativeFrom="paragraph">
              <wp:posOffset>336550</wp:posOffset>
            </wp:positionV>
            <wp:extent cx="4965700" cy="2898140"/>
            <wp:effectExtent l="0" t="0" r="2540" b="12700"/>
            <wp:wrapSquare wrapText="bothSides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 w:val="0"/>
          <w:bCs w:val="0"/>
          <w:sz w:val="28"/>
          <w:szCs w:val="28"/>
          <w:lang w:val="en-IN"/>
        </w:rPr>
        <w:t xml:space="preserve">                 </w:t>
      </w:r>
    </w:p>
    <w:p w14:paraId="573032A5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</w:t>
      </w:r>
    </w:p>
    <w:p w14:paraId="197A1D69">
      <w:pPr>
        <w:rPr>
          <w:rFonts w:hint="default"/>
          <w:sz w:val="28"/>
          <w:szCs w:val="28"/>
          <w:lang w:val="en-IN"/>
        </w:rPr>
      </w:pPr>
    </w:p>
    <w:p w14:paraId="0DDC0E97">
      <w:pPr>
        <w:pStyle w:val="4"/>
        <w:rPr>
          <w:rFonts w:hint="default"/>
          <w:sz w:val="28"/>
          <w:szCs w:val="28"/>
          <w:lang w:val="en-IN"/>
        </w:rPr>
      </w:pPr>
    </w:p>
    <w:p w14:paraId="73433890">
      <w:pPr>
        <w:rPr>
          <w:rFonts w:hint="default"/>
          <w:lang w:val="en-IN"/>
        </w:rPr>
      </w:pPr>
    </w:p>
    <w:p w14:paraId="186AE0A1">
      <w:pPr>
        <w:rPr>
          <w:rFonts w:hint="default"/>
          <w:lang w:val="en-IN"/>
        </w:rPr>
      </w:pPr>
    </w:p>
    <w:p w14:paraId="4297DD5C">
      <w:pPr>
        <w:pStyle w:val="4"/>
        <w:rPr>
          <w:rFonts w:hint="default"/>
          <w:sz w:val="28"/>
          <w:szCs w:val="28"/>
          <w:lang w:val="en-IN"/>
        </w:rPr>
      </w:pPr>
    </w:p>
    <w:p w14:paraId="460106D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IN"/>
        </w:rPr>
      </w:pPr>
    </w:p>
    <w:p w14:paraId="5489831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IN"/>
        </w:rPr>
      </w:pPr>
    </w:p>
    <w:p w14:paraId="6CB080A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IN"/>
        </w:rPr>
      </w:pPr>
    </w:p>
    <w:p w14:paraId="76FCE8F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IN"/>
        </w:rPr>
      </w:pPr>
    </w:p>
    <w:p w14:paraId="037BFDC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IN"/>
        </w:rPr>
      </w:pPr>
    </w:p>
    <w:p w14:paraId="7CCF9A7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IN"/>
        </w:rPr>
      </w:pPr>
    </w:p>
    <w:p w14:paraId="3A4CACA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5.Update  Ticket</w:t>
      </w:r>
    </w:p>
    <w:p w14:paraId="222A6D8B">
      <w:pPr>
        <w:pStyle w:val="4"/>
        <w:rPr>
          <w:rFonts w:hint="default"/>
          <w:sz w:val="28"/>
          <w:szCs w:val="28"/>
          <w:lang w:val="en-I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580390</wp:posOffset>
            </wp:positionH>
            <wp:positionV relativeFrom="paragraph">
              <wp:posOffset>115570</wp:posOffset>
            </wp:positionV>
            <wp:extent cx="4886960" cy="2569210"/>
            <wp:effectExtent l="0" t="0" r="5080" b="6350"/>
            <wp:wrapTopAndBottom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63EA76">
      <w:pPr>
        <w:numPr>
          <w:ilvl w:val="0"/>
          <w:numId w:val="9"/>
        </w:numPr>
        <w:ind w:left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Delete  Ticket</w:t>
      </w:r>
    </w:p>
    <w:p w14:paraId="17E365A4">
      <w:pPr>
        <w:pStyle w:val="4"/>
        <w:rPr>
          <w:rFonts w:hint="default"/>
          <w:sz w:val="28"/>
          <w:szCs w:val="28"/>
          <w:lang w:val="en-IN"/>
        </w:rPr>
      </w:pPr>
    </w:p>
    <w:p w14:paraId="2C5E2964">
      <w:pPr>
        <w:pStyle w:val="4"/>
        <w:rPr>
          <w:rFonts w:hint="default"/>
          <w:sz w:val="28"/>
          <w:szCs w:val="28"/>
          <w:lang w:val="en-IN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767715</wp:posOffset>
            </wp:positionH>
            <wp:positionV relativeFrom="paragraph">
              <wp:posOffset>114935</wp:posOffset>
            </wp:positionV>
            <wp:extent cx="4765040" cy="2767330"/>
            <wp:effectExtent l="0" t="0" r="5080" b="6350"/>
            <wp:wrapTopAndBottom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504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64D830">
      <w:pPr>
        <w:rPr>
          <w:rFonts w:hint="default"/>
          <w:lang w:val="en-IN"/>
        </w:rPr>
      </w:pPr>
    </w:p>
    <w:p w14:paraId="168281C7">
      <w:pPr>
        <w:pStyle w:val="4"/>
        <w:rPr>
          <w:rStyle w:val="37"/>
          <w:rFonts w:hint="default"/>
          <w:b/>
          <w:bCs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References </w:t>
      </w:r>
    </w:p>
    <w:p w14:paraId="383D3A7B">
      <w:pPr>
        <w:pStyle w:val="3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rPr>
          <w:rStyle w:val="37"/>
        </w:rPr>
        <w:t>Frameworks &amp; Libraries</w:t>
      </w:r>
    </w:p>
    <w:p w14:paraId="243DBB9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FastAPI — </w:t>
      </w:r>
      <w:r>
        <w:fldChar w:fldCharType="begin"/>
      </w:r>
      <w:r>
        <w:instrText xml:space="preserve"> HYPERLINK "https://fastapi.tiangolo.com/" </w:instrText>
      </w:r>
      <w:r>
        <w:fldChar w:fldCharType="separate"/>
      </w:r>
      <w:r>
        <w:rPr>
          <w:rStyle w:val="22"/>
        </w:rPr>
        <w:t>https://fastapi.tiangolo.com/</w:t>
      </w:r>
      <w:r>
        <w:fldChar w:fldCharType="end"/>
      </w:r>
    </w:p>
    <w:p w14:paraId="1E49DC7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Pydantic — </w:t>
      </w:r>
      <w:r>
        <w:fldChar w:fldCharType="begin"/>
      </w:r>
      <w:r>
        <w:instrText xml:space="preserve"> HYPERLINK "https://docs.pydantic.dev/" </w:instrText>
      </w:r>
      <w:r>
        <w:fldChar w:fldCharType="separate"/>
      </w:r>
      <w:r>
        <w:rPr>
          <w:rStyle w:val="22"/>
        </w:rPr>
        <w:t>https://docs.pydantic.dev/</w:t>
      </w:r>
      <w:r>
        <w:fldChar w:fldCharType="end"/>
      </w:r>
    </w:p>
    <w:p w14:paraId="37BD361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SQLAlchemy — </w:t>
      </w:r>
      <w:r>
        <w:fldChar w:fldCharType="begin"/>
      </w:r>
      <w:r>
        <w:instrText xml:space="preserve"> HYPERLINK "https://docs.sqlalchemy.org/" </w:instrText>
      </w:r>
      <w:r>
        <w:fldChar w:fldCharType="separate"/>
      </w:r>
      <w:r>
        <w:rPr>
          <w:rStyle w:val="22"/>
        </w:rPr>
        <w:t>https://docs.sqlalchemy.org/</w:t>
      </w:r>
      <w:r>
        <w:fldChar w:fldCharType="end"/>
      </w:r>
    </w:p>
    <w:p w14:paraId="6018C4E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Alembic (database migrations) — </w:t>
      </w:r>
      <w:r>
        <w:fldChar w:fldCharType="begin"/>
      </w:r>
      <w:r>
        <w:instrText xml:space="preserve"> HYPERLINK "https://alembic.sqlalchemy.org/" </w:instrText>
      </w:r>
      <w:r>
        <w:fldChar w:fldCharType="separate"/>
      </w:r>
      <w:r>
        <w:rPr>
          <w:rStyle w:val="22"/>
        </w:rPr>
        <w:t>https://alembic.sqlalchemy.org/</w:t>
      </w:r>
      <w:r>
        <w:fldChar w:fldCharType="end"/>
      </w:r>
    </w:p>
    <w:p w14:paraId="1B1DFE3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Uvicorn (ASGI server) — </w:t>
      </w:r>
      <w:r>
        <w:fldChar w:fldCharType="begin"/>
      </w:r>
      <w:r>
        <w:instrText xml:space="preserve"> HYPERLINK "https://www.uvicorn.org/" </w:instrText>
      </w:r>
      <w:r>
        <w:fldChar w:fldCharType="separate"/>
      </w:r>
      <w:r>
        <w:rPr>
          <w:rStyle w:val="22"/>
        </w:rPr>
        <w:t>https://www.uvicorn.org/</w:t>
      </w:r>
      <w:r>
        <w:fldChar w:fldCharType="end"/>
      </w:r>
    </w:p>
    <w:p w14:paraId="30B68E0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Starlette (underlying FastAPI) — </w:t>
      </w:r>
      <w:r>
        <w:fldChar w:fldCharType="begin"/>
      </w:r>
      <w:r>
        <w:instrText xml:space="preserve"> HYPERLINK "https://www.starlette.io/" </w:instrText>
      </w:r>
      <w:r>
        <w:fldChar w:fldCharType="separate"/>
      </w:r>
      <w:r>
        <w:rPr>
          <w:rStyle w:val="22"/>
        </w:rPr>
        <w:t>https://www.starlette.io/</w:t>
      </w:r>
      <w:r>
        <w:fldChar w:fldCharType="end"/>
      </w:r>
    </w:p>
    <w:p w14:paraId="0F53652C">
      <w:pPr>
        <w:pStyle w:val="3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rPr>
          <w:rStyle w:val="37"/>
        </w:rPr>
        <w:t>Database</w:t>
      </w:r>
    </w:p>
    <w:p w14:paraId="51817A3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PostgreSQL — </w:t>
      </w:r>
      <w:r>
        <w:fldChar w:fldCharType="begin"/>
      </w:r>
      <w:r>
        <w:instrText xml:space="preserve"> HYPERLINK "https://www.postgresql.org/docs/" </w:instrText>
      </w:r>
      <w:r>
        <w:fldChar w:fldCharType="separate"/>
      </w:r>
      <w:r>
        <w:rPr>
          <w:rStyle w:val="22"/>
        </w:rPr>
        <w:t>https://www.postgresql.org/docs/</w:t>
      </w:r>
      <w:r>
        <w:fldChar w:fldCharType="end"/>
      </w:r>
    </w:p>
    <w:p w14:paraId="20E1163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SQLite (dev/test fallback) — </w:t>
      </w:r>
      <w:r>
        <w:fldChar w:fldCharType="begin"/>
      </w:r>
      <w:r>
        <w:instrText xml:space="preserve"> HYPERLINK "https://www.sqlite.org/docs.html" </w:instrText>
      </w:r>
      <w:r>
        <w:fldChar w:fldCharType="separate"/>
      </w:r>
      <w:r>
        <w:rPr>
          <w:rStyle w:val="22"/>
        </w:rPr>
        <w:t>https://www.sqlite.org/docs.html</w:t>
      </w:r>
      <w:r>
        <w:fldChar w:fldCharType="end"/>
      </w:r>
    </w:p>
    <w:p w14:paraId="571D78EA">
      <w:pPr>
        <w:pStyle w:val="3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rPr>
          <w:rStyle w:val="37"/>
        </w:rPr>
        <w:t>AI / Cloud Services</w:t>
      </w:r>
    </w:p>
    <w:p w14:paraId="783AC37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Amazon Bedrock — </w:t>
      </w:r>
      <w:r>
        <w:fldChar w:fldCharType="begin"/>
      </w:r>
      <w:r>
        <w:instrText xml:space="preserve"> HYPERLINK "https://docs.aws.amazon.com/bedrock/" </w:instrText>
      </w:r>
      <w:r>
        <w:fldChar w:fldCharType="separate"/>
      </w:r>
      <w:r>
        <w:rPr>
          <w:rStyle w:val="22"/>
        </w:rPr>
        <w:t>https://docs.aws.amazon.com/bedrock/</w:t>
      </w:r>
      <w:r>
        <w:fldChar w:fldCharType="end"/>
      </w:r>
    </w:p>
    <w:p w14:paraId="41AD653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Bedrock Converse API — </w:t>
      </w:r>
      <w:r>
        <w:fldChar w:fldCharType="begin"/>
      </w:r>
      <w:r>
        <w:instrText xml:space="preserve"> HYPERLINK "https://docs.aws.amazon.com/bedrock/latest/userguide/conversation-inference.html" </w:instrText>
      </w:r>
      <w:r>
        <w:fldChar w:fldCharType="separate"/>
      </w:r>
      <w:r>
        <w:rPr>
          <w:rStyle w:val="22"/>
        </w:rPr>
        <w:t>https://docs.aws.amazon.com/bedrock/latest/userguide/conversation-inference.html</w:t>
      </w:r>
      <w:r>
        <w:fldChar w:fldCharType="end"/>
      </w:r>
    </w:p>
    <w:p w14:paraId="03022C7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AWS SDK for Python (Boto3) — </w:t>
      </w:r>
      <w:r>
        <w:fldChar w:fldCharType="begin"/>
      </w:r>
      <w:r>
        <w:instrText xml:space="preserve"> HYPERLINK "https://boto3.amazonaws.com/v1/documentation/api/latest/index.html" </w:instrText>
      </w:r>
      <w:r>
        <w:fldChar w:fldCharType="separate"/>
      </w:r>
      <w:r>
        <w:rPr>
          <w:rStyle w:val="22"/>
        </w:rPr>
        <w:t>https://boto3.amazonaws.com/v1/documentation/api/latest/index.html</w:t>
      </w:r>
      <w:r>
        <w:fldChar w:fldCharType="end"/>
      </w:r>
    </w:p>
    <w:p w14:paraId="688B8CC6">
      <w:pPr>
        <w:pStyle w:val="3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rPr>
          <w:rStyle w:val="37"/>
        </w:rPr>
        <w:t>Testing &amp; Quality</w:t>
      </w:r>
    </w:p>
    <w:p w14:paraId="3365D22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pytest — </w:t>
      </w:r>
      <w:r>
        <w:fldChar w:fldCharType="begin"/>
      </w:r>
      <w:r>
        <w:instrText xml:space="preserve"> HYPERLINK "https://docs.pytest.org/" </w:instrText>
      </w:r>
      <w:r>
        <w:fldChar w:fldCharType="separate"/>
      </w:r>
      <w:r>
        <w:rPr>
          <w:rStyle w:val="22"/>
        </w:rPr>
        <w:t>https://docs.pytest.org/</w:t>
      </w:r>
      <w:r>
        <w:fldChar w:fldCharType="end"/>
      </w:r>
    </w:p>
    <w:p w14:paraId="11459B1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pytest-asyncio (for async test support) — </w:t>
      </w:r>
      <w:r>
        <w:fldChar w:fldCharType="begin"/>
      </w:r>
      <w:r>
        <w:instrText xml:space="preserve"> HYPERLINK "https://pytest-asyncio.readthedocs.io/" </w:instrText>
      </w:r>
      <w:r>
        <w:fldChar w:fldCharType="separate"/>
      </w:r>
      <w:r>
        <w:rPr>
          <w:rStyle w:val="22"/>
        </w:rPr>
        <w:t>https://pytest-asyncio.readthedocs.io/</w:t>
      </w:r>
      <w:r>
        <w:fldChar w:fldCharType="end"/>
      </w:r>
    </w:p>
    <w:p w14:paraId="6AE06C3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Locust (load testing) — </w:t>
      </w:r>
      <w:r>
        <w:fldChar w:fldCharType="begin"/>
      </w:r>
      <w:r>
        <w:instrText xml:space="preserve"> HYPERLINK "https://docs.locust.io/en/stable/" </w:instrText>
      </w:r>
      <w:r>
        <w:fldChar w:fldCharType="separate"/>
      </w:r>
      <w:r>
        <w:rPr>
          <w:rStyle w:val="22"/>
        </w:rPr>
        <w:t>https://docs.locust.io/en/stable/</w:t>
      </w:r>
      <w:r>
        <w:fldChar w:fldCharType="end"/>
      </w:r>
    </w:p>
    <w:p w14:paraId="708FCE46">
      <w:pPr>
        <w:pStyle w:val="3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rPr>
          <w:rStyle w:val="37"/>
        </w:rPr>
        <w:t>Standards Referenced</w:t>
      </w:r>
    </w:p>
    <w:p w14:paraId="4D18A74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REST architectural style (Fielding's dissertation) — </w:t>
      </w:r>
      <w:r>
        <w:fldChar w:fldCharType="begin"/>
      </w:r>
      <w:r>
        <w:instrText xml:space="preserve"> HYPERLINK "https://ics.uci.edu/~fielding/pubs/dissertation/rest_arch_style.htm" </w:instrText>
      </w:r>
      <w:r>
        <w:fldChar w:fldCharType="separate"/>
      </w:r>
      <w:r>
        <w:rPr>
          <w:rStyle w:val="22"/>
        </w:rPr>
        <w:t>https://ics.uci.edu/~fielding/pubs/dissertation/rest_arch_style.htm</w:t>
      </w:r>
      <w:r>
        <w:fldChar w:fldCharType="end"/>
      </w:r>
    </w:p>
    <w:p w14:paraId="4220337A">
      <w:pPr>
        <w:rPr>
          <w:rFonts w:hint="default" w:asciiTheme="majorHAnsi" w:hAnsiTheme="majorHAnsi" w:cstheme="majorHAnsi"/>
          <w:lang w:val="en-IN"/>
        </w:rPr>
      </w:pPr>
      <w:r>
        <w:rPr>
          <w:rFonts w:hint="default" w:asciiTheme="majorHAnsi" w:hAnsiTheme="majorHAnsi" w:cstheme="majorHAnsi"/>
          <w:lang w:val="en-IN"/>
        </w:rPr>
        <w:t>s</w:t>
      </w:r>
    </w:p>
    <w:sectPr>
      <w:footerReference r:id="rId7" w:type="default"/>
      <w:pgSz w:w="12240" w:h="15840"/>
      <w:pgMar w:top="1440" w:right="980" w:bottom="1440" w:left="1360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D9289E">
    <w:pPr>
      <w:pStyle w:val="18"/>
      <w:jc w:val="center"/>
    </w:pPr>
  </w:p>
  <w:p w14:paraId="2BF7F829">
    <w:pPr>
      <w:pStyle w:val="1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92014574"/>
      <w:docPartObj>
        <w:docPartGallery w:val="autotext"/>
      </w:docPartObj>
    </w:sdtPr>
    <w:sdtContent>
      <w:p w14:paraId="3459371A">
        <w:pPr>
          <w:pStyle w:val="18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A3B975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3E45BF">
    <w:pPr>
      <w:pStyle w:val="19"/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-605790</wp:posOffset>
          </wp:positionH>
          <wp:positionV relativeFrom="paragraph">
            <wp:posOffset>-192405</wp:posOffset>
          </wp:positionV>
          <wp:extent cx="1043940" cy="321945"/>
          <wp:effectExtent l="0" t="0" r="3810" b="1905"/>
          <wp:wrapSquare wrapText="bothSides"/>
          <wp:docPr id="1575415796" name="Picture 2" descr="A black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5415796" name="Picture 2" descr="A black and orange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3940" cy="321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8069971">
    <w:pPr>
      <w:pStyle w:val="19"/>
    </w:pPr>
  </w:p>
  <w:p w14:paraId="00392AA5">
    <w:pPr>
      <w:pStyle w:val="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9C91E3"/>
    <w:multiLevelType w:val="multilevel"/>
    <w:tmpl w:val="AA9C91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5CF9342"/>
    <w:multiLevelType w:val="multilevel"/>
    <w:tmpl w:val="B5CF93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58D4876"/>
    <w:multiLevelType w:val="multilevel"/>
    <w:tmpl w:val="C58D48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3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3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2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7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32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2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06419AF8"/>
    <w:multiLevelType w:val="singleLevel"/>
    <w:tmpl w:val="06419AF8"/>
    <w:lvl w:ilvl="0" w:tentative="0">
      <w:start w:val="1"/>
      <w:numFmt w:val="bullet"/>
      <w:lvlText w:val="•"/>
      <w:lvlJc w:val="left"/>
      <w:pPr>
        <w:ind w:left="260" w:hanging="260"/>
      </w:pPr>
    </w:lvl>
  </w:abstractNum>
  <w:abstractNum w:abstractNumId="10">
    <w:nsid w:val="089AB6F3"/>
    <w:multiLevelType w:val="singleLevel"/>
    <w:tmpl w:val="089AB6F3"/>
    <w:lvl w:ilvl="0" w:tentative="0">
      <w:start w:val="6"/>
      <w:numFmt w:val="decimal"/>
      <w:suff w:val="space"/>
      <w:lvlText w:val="%1."/>
      <w:lvlJc w:val="left"/>
    </w:lvl>
  </w:abstractNum>
  <w:abstractNum w:abstractNumId="11">
    <w:nsid w:val="1D578CEB"/>
    <w:multiLevelType w:val="singleLevel"/>
    <w:tmpl w:val="1D578CEB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39AD351E"/>
    <w:multiLevelType w:val="multilevel"/>
    <w:tmpl w:val="39AD35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7D7D9E26"/>
    <w:multiLevelType w:val="multilevel"/>
    <w:tmpl w:val="7D7D9E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4"/>
  </w:num>
  <w:num w:numId="6">
    <w:abstractNumId w:val="3"/>
  </w:num>
  <w:num w:numId="7">
    <w:abstractNumId w:val="9"/>
    <w:lvlOverride w:ilvl="0">
      <w:startOverride w:val="1"/>
    </w:lvlOverride>
  </w:num>
  <w:num w:numId="8">
    <w:abstractNumId w:val="11"/>
  </w:num>
  <w:num w:numId="9">
    <w:abstractNumId w:val="10"/>
  </w:num>
  <w:num w:numId="10">
    <w:abstractNumId w:val="2"/>
  </w:num>
  <w:num w:numId="11">
    <w:abstractNumId w:val="1"/>
  </w:num>
  <w:num w:numId="12">
    <w:abstractNumId w:val="12"/>
  </w:num>
  <w:num w:numId="13">
    <w:abstractNumId w:val="13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5"/>
  <w:bordersDoNotSurroundHeader w:val="0"/>
  <w:bordersDoNotSurroundFooter w:val="0"/>
  <w:attachedTemplate r:id="rId1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032F68"/>
    <w:rsid w:val="00001AB8"/>
    <w:rsid w:val="00022B99"/>
    <w:rsid w:val="00034616"/>
    <w:rsid w:val="00040679"/>
    <w:rsid w:val="000424F8"/>
    <w:rsid w:val="000432E9"/>
    <w:rsid w:val="00052142"/>
    <w:rsid w:val="0006063C"/>
    <w:rsid w:val="000F59EB"/>
    <w:rsid w:val="001338A3"/>
    <w:rsid w:val="0015074B"/>
    <w:rsid w:val="001832F8"/>
    <w:rsid w:val="00196FF4"/>
    <w:rsid w:val="001C18F9"/>
    <w:rsid w:val="001D31F0"/>
    <w:rsid w:val="001E2AD1"/>
    <w:rsid w:val="001E2F31"/>
    <w:rsid w:val="00204B96"/>
    <w:rsid w:val="00226C03"/>
    <w:rsid w:val="002327D3"/>
    <w:rsid w:val="0023644A"/>
    <w:rsid w:val="002413F6"/>
    <w:rsid w:val="002459B2"/>
    <w:rsid w:val="0029639D"/>
    <w:rsid w:val="00296B00"/>
    <w:rsid w:val="002A0043"/>
    <w:rsid w:val="002D43A0"/>
    <w:rsid w:val="00326F90"/>
    <w:rsid w:val="00336739"/>
    <w:rsid w:val="00351F9A"/>
    <w:rsid w:val="0035638B"/>
    <w:rsid w:val="00374351"/>
    <w:rsid w:val="00374C6F"/>
    <w:rsid w:val="00376280"/>
    <w:rsid w:val="0037766D"/>
    <w:rsid w:val="0038355E"/>
    <w:rsid w:val="00392BF4"/>
    <w:rsid w:val="003D0666"/>
    <w:rsid w:val="00424785"/>
    <w:rsid w:val="00454838"/>
    <w:rsid w:val="00472D6C"/>
    <w:rsid w:val="004A64CA"/>
    <w:rsid w:val="005165B5"/>
    <w:rsid w:val="00536E54"/>
    <w:rsid w:val="005515B3"/>
    <w:rsid w:val="005544EB"/>
    <w:rsid w:val="00557235"/>
    <w:rsid w:val="00560664"/>
    <w:rsid w:val="00596C6D"/>
    <w:rsid w:val="005A44F3"/>
    <w:rsid w:val="005A5208"/>
    <w:rsid w:val="005D4E05"/>
    <w:rsid w:val="005E6BE8"/>
    <w:rsid w:val="00605484"/>
    <w:rsid w:val="00616040"/>
    <w:rsid w:val="006173C1"/>
    <w:rsid w:val="00632EF6"/>
    <w:rsid w:val="00656AB2"/>
    <w:rsid w:val="00674AB2"/>
    <w:rsid w:val="006963F6"/>
    <w:rsid w:val="006A0EEC"/>
    <w:rsid w:val="006C089F"/>
    <w:rsid w:val="006C7646"/>
    <w:rsid w:val="006D5EA6"/>
    <w:rsid w:val="006D77CC"/>
    <w:rsid w:val="006E5A1F"/>
    <w:rsid w:val="00701F83"/>
    <w:rsid w:val="00707852"/>
    <w:rsid w:val="00715D40"/>
    <w:rsid w:val="00720FB7"/>
    <w:rsid w:val="00745FA6"/>
    <w:rsid w:val="00776B35"/>
    <w:rsid w:val="007777C0"/>
    <w:rsid w:val="007827CE"/>
    <w:rsid w:val="00795852"/>
    <w:rsid w:val="007B327D"/>
    <w:rsid w:val="007C35D9"/>
    <w:rsid w:val="007C53F5"/>
    <w:rsid w:val="007D7A13"/>
    <w:rsid w:val="007F3E96"/>
    <w:rsid w:val="007F4357"/>
    <w:rsid w:val="00800AA9"/>
    <w:rsid w:val="00805C21"/>
    <w:rsid w:val="008529C7"/>
    <w:rsid w:val="0085641E"/>
    <w:rsid w:val="00875394"/>
    <w:rsid w:val="008C027D"/>
    <w:rsid w:val="008C09DA"/>
    <w:rsid w:val="008D0B00"/>
    <w:rsid w:val="008F343D"/>
    <w:rsid w:val="008F353B"/>
    <w:rsid w:val="00902E05"/>
    <w:rsid w:val="00957CAC"/>
    <w:rsid w:val="00963AAE"/>
    <w:rsid w:val="00967622"/>
    <w:rsid w:val="009A3F03"/>
    <w:rsid w:val="009A4E59"/>
    <w:rsid w:val="009B4036"/>
    <w:rsid w:val="009B4742"/>
    <w:rsid w:val="009C2C61"/>
    <w:rsid w:val="009C52DF"/>
    <w:rsid w:val="009F5D05"/>
    <w:rsid w:val="00A14B6A"/>
    <w:rsid w:val="00A27F2D"/>
    <w:rsid w:val="00A30871"/>
    <w:rsid w:val="00A410B5"/>
    <w:rsid w:val="00A42E79"/>
    <w:rsid w:val="00A55EB2"/>
    <w:rsid w:val="00A655E7"/>
    <w:rsid w:val="00A820BA"/>
    <w:rsid w:val="00A85383"/>
    <w:rsid w:val="00A90285"/>
    <w:rsid w:val="00AA1D8D"/>
    <w:rsid w:val="00AB7010"/>
    <w:rsid w:val="00AF3803"/>
    <w:rsid w:val="00B10952"/>
    <w:rsid w:val="00B121BC"/>
    <w:rsid w:val="00B47730"/>
    <w:rsid w:val="00B93C8B"/>
    <w:rsid w:val="00BD6449"/>
    <w:rsid w:val="00C46864"/>
    <w:rsid w:val="00C64AE1"/>
    <w:rsid w:val="00C93A66"/>
    <w:rsid w:val="00CB0664"/>
    <w:rsid w:val="00CC1D75"/>
    <w:rsid w:val="00CC599B"/>
    <w:rsid w:val="00CD66D0"/>
    <w:rsid w:val="00CD6AB4"/>
    <w:rsid w:val="00D112DD"/>
    <w:rsid w:val="00D148CA"/>
    <w:rsid w:val="00D72EE1"/>
    <w:rsid w:val="00DD4295"/>
    <w:rsid w:val="00E11BF7"/>
    <w:rsid w:val="00E26926"/>
    <w:rsid w:val="00E43BD0"/>
    <w:rsid w:val="00E62DBF"/>
    <w:rsid w:val="00E66800"/>
    <w:rsid w:val="00E9268C"/>
    <w:rsid w:val="00E92966"/>
    <w:rsid w:val="00EB7D38"/>
    <w:rsid w:val="00EC065C"/>
    <w:rsid w:val="00F32FCB"/>
    <w:rsid w:val="00F5404F"/>
    <w:rsid w:val="00F57D47"/>
    <w:rsid w:val="00F9189A"/>
    <w:rsid w:val="00F9525C"/>
    <w:rsid w:val="00FB27DF"/>
    <w:rsid w:val="00FC693F"/>
    <w:rsid w:val="00FF7ECA"/>
    <w:rsid w:val="02192323"/>
    <w:rsid w:val="025F20F0"/>
    <w:rsid w:val="02A42BE4"/>
    <w:rsid w:val="06E076D6"/>
    <w:rsid w:val="075394C8"/>
    <w:rsid w:val="077943D1"/>
    <w:rsid w:val="07810001"/>
    <w:rsid w:val="079F370C"/>
    <w:rsid w:val="0DBD2C06"/>
    <w:rsid w:val="13FD307E"/>
    <w:rsid w:val="15127621"/>
    <w:rsid w:val="1618249C"/>
    <w:rsid w:val="161B53A9"/>
    <w:rsid w:val="16407330"/>
    <w:rsid w:val="16F861BD"/>
    <w:rsid w:val="17C03A07"/>
    <w:rsid w:val="181B6FA7"/>
    <w:rsid w:val="1A692416"/>
    <w:rsid w:val="1AFA1BD0"/>
    <w:rsid w:val="1BF15446"/>
    <w:rsid w:val="1C3D4BD1"/>
    <w:rsid w:val="22ED0815"/>
    <w:rsid w:val="2375F38C"/>
    <w:rsid w:val="26E912D6"/>
    <w:rsid w:val="283F7913"/>
    <w:rsid w:val="290C2F37"/>
    <w:rsid w:val="290F4769"/>
    <w:rsid w:val="298C53B7"/>
    <w:rsid w:val="2D51D4FE"/>
    <w:rsid w:val="2FCF304E"/>
    <w:rsid w:val="30ED994B"/>
    <w:rsid w:val="340A1754"/>
    <w:rsid w:val="37AB1B65"/>
    <w:rsid w:val="39C8C3DD"/>
    <w:rsid w:val="3DC90D6A"/>
    <w:rsid w:val="3DF1A0BA"/>
    <w:rsid w:val="3EAF5B65"/>
    <w:rsid w:val="3F1471BF"/>
    <w:rsid w:val="4098AA6F"/>
    <w:rsid w:val="40E35B04"/>
    <w:rsid w:val="428431DD"/>
    <w:rsid w:val="43A45688"/>
    <w:rsid w:val="43BA6B29"/>
    <w:rsid w:val="43DD0CE5"/>
    <w:rsid w:val="4435EA15"/>
    <w:rsid w:val="444D7F29"/>
    <w:rsid w:val="44725E52"/>
    <w:rsid w:val="45180B11"/>
    <w:rsid w:val="46722D2B"/>
    <w:rsid w:val="49DA47AC"/>
    <w:rsid w:val="49DD19CE"/>
    <w:rsid w:val="4A1B1AA4"/>
    <w:rsid w:val="4A34714B"/>
    <w:rsid w:val="4ACF4DCB"/>
    <w:rsid w:val="4C3419F8"/>
    <w:rsid w:val="4D4F9D41"/>
    <w:rsid w:val="4E272543"/>
    <w:rsid w:val="556C60B3"/>
    <w:rsid w:val="55F57595"/>
    <w:rsid w:val="58FE5F8F"/>
    <w:rsid w:val="59F93C29"/>
    <w:rsid w:val="5A3C07BC"/>
    <w:rsid w:val="5C3FEAAB"/>
    <w:rsid w:val="5CD8E15A"/>
    <w:rsid w:val="5F983BE5"/>
    <w:rsid w:val="6091FAC0"/>
    <w:rsid w:val="63A8C2EE"/>
    <w:rsid w:val="662FD298"/>
    <w:rsid w:val="69366BF3"/>
    <w:rsid w:val="6DA04E78"/>
    <w:rsid w:val="70E262C1"/>
    <w:rsid w:val="710FEAFC"/>
    <w:rsid w:val="72D54172"/>
    <w:rsid w:val="73E4432F"/>
    <w:rsid w:val="75F76319"/>
    <w:rsid w:val="77943F0F"/>
    <w:rsid w:val="77D467AA"/>
    <w:rsid w:val="785CEB77"/>
    <w:rsid w:val="7A36BD2B"/>
    <w:rsid w:val="7CEB7BDA"/>
    <w:rsid w:val="7E259AA7"/>
    <w:rsid w:val="7F032F68"/>
    <w:rsid w:val="7FAD2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4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5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6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60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61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50"/>
    <w:unhideWhenUsed/>
    <w:qFormat/>
    <w:uiPriority w:val="99"/>
    <w:pPr>
      <w:spacing w:after="120"/>
    </w:pPr>
  </w:style>
  <w:style w:type="paragraph" w:styleId="14">
    <w:name w:val="Body Text 2"/>
    <w:basedOn w:val="1"/>
    <w:link w:val="151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52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4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4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22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3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5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6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7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8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9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3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4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5">
    <w:name w:val="macro"/>
    <w:link w:val="153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6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character" w:styleId="37">
    <w:name w:val="Strong"/>
    <w:basedOn w:val="11"/>
    <w:qFormat/>
    <w:uiPriority w:val="22"/>
    <w:rPr>
      <w:b/>
      <w:bCs/>
    </w:rPr>
  </w:style>
  <w:style w:type="paragraph" w:styleId="38">
    <w:name w:val="Subtitle"/>
    <w:basedOn w:val="1"/>
    <w:next w:val="1"/>
    <w:link w:val="14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9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40">
    <w:name w:val="Title"/>
    <w:basedOn w:val="1"/>
    <w:next w:val="1"/>
    <w:link w:val="147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41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42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table" w:styleId="43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4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5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6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7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8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9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50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51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2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3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4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5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6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7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8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9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60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61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2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3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4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9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0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1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7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8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9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80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81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2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3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4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5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0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1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2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3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4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5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6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7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8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9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4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5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6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7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8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9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10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11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2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3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4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5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6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7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8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9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20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5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6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7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8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9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0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1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2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3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4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5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6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7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8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9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0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41">
    <w:name w:val="Header Char"/>
    <w:basedOn w:val="11"/>
    <w:link w:val="19"/>
    <w:qFormat/>
    <w:uiPriority w:val="99"/>
  </w:style>
  <w:style w:type="character" w:customStyle="1" w:styleId="142">
    <w:name w:val="Footer Char"/>
    <w:basedOn w:val="11"/>
    <w:link w:val="18"/>
    <w:qFormat/>
    <w:uiPriority w:val="99"/>
  </w:style>
  <w:style w:type="paragraph" w:styleId="143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4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5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6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7">
    <w:name w:val="Title Char"/>
    <w:basedOn w:val="11"/>
    <w:link w:val="40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8">
    <w:name w:val="Subtitle Char"/>
    <w:basedOn w:val="11"/>
    <w:link w:val="3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9">
    <w:name w:val="List Paragraph"/>
    <w:basedOn w:val="1"/>
    <w:qFormat/>
    <w:uiPriority w:val="34"/>
    <w:pPr>
      <w:ind w:left="720"/>
      <w:contextualSpacing/>
    </w:pPr>
  </w:style>
  <w:style w:type="character" w:customStyle="1" w:styleId="150">
    <w:name w:val="Body Text Char"/>
    <w:basedOn w:val="11"/>
    <w:link w:val="13"/>
    <w:qFormat/>
    <w:uiPriority w:val="99"/>
  </w:style>
  <w:style w:type="character" w:customStyle="1" w:styleId="151">
    <w:name w:val="Body Text 2 Char"/>
    <w:basedOn w:val="11"/>
    <w:link w:val="14"/>
    <w:qFormat/>
    <w:uiPriority w:val="99"/>
  </w:style>
  <w:style w:type="character" w:customStyle="1" w:styleId="152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53">
    <w:name w:val="Macro Text Char"/>
    <w:basedOn w:val="11"/>
    <w:link w:val="35"/>
    <w:qFormat/>
    <w:uiPriority w:val="99"/>
    <w:rPr>
      <w:rFonts w:ascii="Courier" w:hAnsi="Courier"/>
      <w:sz w:val="20"/>
      <w:szCs w:val="20"/>
    </w:rPr>
  </w:style>
  <w:style w:type="paragraph" w:styleId="154">
    <w:name w:val="Quote"/>
    <w:basedOn w:val="1"/>
    <w:next w:val="1"/>
    <w:link w:val="15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5">
    <w:name w:val="Quote Char"/>
    <w:basedOn w:val="11"/>
    <w:link w:val="1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6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8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9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0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1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2">
    <w:name w:val="Intense Quote"/>
    <w:basedOn w:val="1"/>
    <w:next w:val="1"/>
    <w:link w:val="163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Intense Quote Char"/>
    <w:basedOn w:val="11"/>
    <w:link w:val="162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5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6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7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8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9">
    <w:name w:val="TOC Heading"/>
    <w:basedOn w:val="2"/>
    <w:next w:val="1"/>
    <w:unhideWhenUsed/>
    <w:qFormat/>
    <w:uiPriority w:val="39"/>
    <w:pPr>
      <w:outlineLvl w:val="9"/>
    </w:pPr>
  </w:style>
  <w:style w:type="character" w:customStyle="1" w:styleId="170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4.xml"/><Relationship Id="rId2" Type="http://schemas.openxmlformats.org/officeDocument/2006/relationships/settings" Target="settings.xml"/><Relationship Id="rId19" Type="http://schemas.openxmlformats.org/officeDocument/2006/relationships/customXml" Target="../customXml/item3.xml"/><Relationship Id="rId18" Type="http://schemas.openxmlformats.org/officeDocument/2006/relationships/customXml" Target="../customXml/item2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okul\Downloads\Technical%20Documentation%20Format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C0390520FFB549831409C0EF63370B" ma:contentTypeVersion="12" ma:contentTypeDescription="Create a new document." ma:contentTypeScope="" ma:versionID="b11aa0570b5b5f31b5aed1a253036551">
  <xsd:schema xmlns:xsd="http://www.w3.org/2001/XMLSchema" xmlns:xs="http://www.w3.org/2001/XMLSchema" xmlns:p="http://schemas.microsoft.com/office/2006/metadata/properties" xmlns:ns3="fa7137ec-757e-43b7-af68-9c9faaf89fe9" targetNamespace="http://schemas.microsoft.com/office/2006/metadata/properties" ma:root="true" ma:fieldsID="d774a17afc6bbae540c7d3c02c0ba3d0" ns3:_="">
    <xsd:import namespace="fa7137ec-757e-43b7-af68-9c9faaf89fe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7137ec-757e-43b7-af68-9c9faaf89fe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a7137ec-757e-43b7-af68-9c9faaf89fe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446C4D-1AB7-4455-A85B-1CAA9B992C8C}">
  <ds:schemaRefs/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customXml/itemProps3.xml><?xml version="1.0" encoding="utf-8"?>
<ds:datastoreItem xmlns:ds="http://schemas.openxmlformats.org/officeDocument/2006/customXml" ds:itemID="{4C629872-807B-407F-9F7B-64C8BB64FF0E}">
  <ds:schemaRefs/>
</ds:datastoreItem>
</file>

<file path=customXml/itemProps4.xml><?xml version="1.0" encoding="utf-8"?>
<ds:datastoreItem xmlns:ds="http://schemas.openxmlformats.org/officeDocument/2006/customXml" ds:itemID="{BE81E3CE-83A5-4723-AAEC-D3E98E821CC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Technical Documentation Format (2).dotx</Template>
  <Pages>17</Pages>
  <Words>850</Words>
  <Characters>5506</Characters>
  <Lines>53</Lines>
  <Paragraphs>14</Paragraphs>
  <TotalTime>1</TotalTime>
  <ScaleCrop>false</ScaleCrop>
  <LinksUpToDate>false</LinksUpToDate>
  <CharactersWithSpaces>6203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2026-07-23T19:32:00Z</dcterms:created>
  <dc:creator>gokul</dc:creator>
  <dc:description>generated by python-docx</dc:description>
  <cp:lastModifiedBy>GOKUL M</cp:lastModifiedBy>
  <dcterms:modified xsi:type="dcterms:W3CDTF">2026-07-24T08:32:44Z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0x01010065C0390520FFB549831409C0EF63370B</vt:lpwstr>
  </property>
  <property fmtid="{D5CDD505-2E9C-101B-9397-08002B2CF9AE}" pid="3" name="ICV">
    <vt:lpwstr>6BEADB549B7C42F592D39C36E48E5BAA_13</vt:lpwstr>
  </property>
  <property fmtid="{D5CDD505-2E9C-101B-9397-08002B2CF9AE}" pid="4" name="KSOTemplateDocerSaveRecord">
    <vt:lpwstr>eyJoZGlkIjoiMDI3OTM5YzJiMWRmYzM4NmYxMjNlYWM2MTQ2MjgyMjYiLCJ1c2VySWQiOiI1Njc2NTgyNDcwODUifQ==</vt:lpwstr>
  </property>
  <property fmtid="{D5CDD505-2E9C-101B-9397-08002B2CF9AE}" pid="5" name="KSOProductBuildVer">
    <vt:lpwstr>1033-12.1.0.27458</vt:lpwstr>
  </property>
</Properties>
</file>